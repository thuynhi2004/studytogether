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3BA3E">
      <w:pPr>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-5715</wp:posOffset>
                </wp:positionH>
                <wp:positionV relativeFrom="paragraph">
                  <wp:posOffset>46355</wp:posOffset>
                </wp:positionV>
                <wp:extent cx="5953760" cy="8567420"/>
                <wp:effectExtent l="28575" t="28575" r="37465" b="29845"/>
                <wp:wrapNone/>
                <wp:docPr id="3" name="Rectangles 3"/>
                <wp:cNvGraphicFramePr/>
                <a:graphic xmlns:a="http://schemas.openxmlformats.org/drawingml/2006/main">
                  <a:graphicData uri="http://schemas.microsoft.com/office/word/2010/wordprocessingShape">
                    <wps:wsp>
                      <wps:cNvSpPr/>
                      <wps:spPr>
                        <a:xfrm>
                          <a:off x="0" y="0"/>
                          <a:ext cx="5953760" cy="8567420"/>
                        </a:xfrm>
                        <a:prstGeom prst="rect">
                          <a:avLst/>
                        </a:prstGeom>
                        <a:solidFill>
                          <a:srgbClr val="FFFFFF"/>
                        </a:solidFill>
                        <a:ln w="57150" cap="flat" cmpd="thinThick">
                          <a:solidFill>
                            <a:srgbClr val="000000"/>
                          </a:solidFill>
                          <a:prstDash val="solid"/>
                          <a:miter/>
                          <a:headEnd type="none" w="med" len="med"/>
                          <a:tailEnd type="none" w="med" len="med"/>
                        </a:ln>
                      </wps:spPr>
                      <wps:txbx>
                        <w:txbxContent>
                          <w:p w14:paraId="09D3DA13">
                            <w:pPr>
                              <w:spacing w:before="48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KỸ THUẬT - CÔNG NGHỆ CẦN THƠ</w:t>
                            </w:r>
                          </w:p>
                          <w:p w14:paraId="7934EF93">
                            <w:pPr>
                              <w:spacing w:after="96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2736F86D">
                            <w:pPr>
                              <w:spacing w:after="120"/>
                              <w:jc w:val="center"/>
                              <w:rPr>
                                <w:rFonts w:hint="default" w:ascii="Times New Roman" w:hAnsi="Times New Roman" w:cs="Times New Roman"/>
                                <w:b/>
                                <w:sz w:val="30"/>
                                <w:szCs w:val="30"/>
                              </w:rPr>
                            </w:pPr>
                            <w:r>
                              <w:rPr>
                                <w:rFonts w:hint="default" w:ascii="Times New Roman" w:hAnsi="Times New Roman" w:cs="Times New Roman"/>
                                <w:b/>
                                <w:sz w:val="30"/>
                                <w:szCs w:val="30"/>
                              </w:rPr>
                              <w:drawing>
                                <wp:inline distT="0" distB="0" distL="114300" distR="114300">
                                  <wp:extent cx="1412875" cy="1412875"/>
                                  <wp:effectExtent l="0" t="0" r="4445" b="4445"/>
                                  <wp:docPr id="4" name="Picture 1" descr="CTU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TUT_logo"/>
                                          <pic:cNvPicPr>
                                            <a:picLocks noChangeAspect="1"/>
                                          </pic:cNvPicPr>
                                        </pic:nvPicPr>
                                        <pic:blipFill>
                                          <a:blip r:embed="rId12"/>
                                          <a:stretch>
                                            <a:fillRect/>
                                          </a:stretch>
                                        </pic:blipFill>
                                        <pic:spPr>
                                          <a:xfrm>
                                            <a:off x="0" y="0"/>
                                            <a:ext cx="1412875" cy="1412875"/>
                                          </a:xfrm>
                                          <a:prstGeom prst="rect">
                                            <a:avLst/>
                                          </a:prstGeom>
                                          <a:noFill/>
                                          <a:ln>
                                            <a:noFill/>
                                          </a:ln>
                                        </pic:spPr>
                                      </pic:pic>
                                    </a:graphicData>
                                  </a:graphic>
                                </wp:inline>
                              </w:drawing>
                            </w:r>
                          </w:p>
                          <w:p w14:paraId="2F036749">
                            <w:pPr>
                              <w:spacing w:before="360" w:after="60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ĐỒ ÁN HỌC PHẦN </w:t>
                            </w:r>
                            <w:r>
                              <w:rPr>
                                <w:rFonts w:hint="default" w:ascii="Times New Roman" w:hAnsi="Times New Roman" w:cs="Times New Roman"/>
                                <w:b/>
                                <w:sz w:val="32"/>
                                <w:szCs w:val="32"/>
                                <w:lang w:val="en-US"/>
                              </w:rPr>
                              <w:t>4</w:t>
                            </w:r>
                          </w:p>
                          <w:p w14:paraId="536F5DE4">
                            <w:pPr>
                              <w:widowControl w:val="0"/>
                              <w:jc w:val="center"/>
                              <w:rPr>
                                <w:rFonts w:hint="default" w:ascii="Times New Roman" w:hAnsi="Times New Roman" w:eastAsia="Times New Roman" w:cs="Times New Roman"/>
                                <w:b/>
                                <w:sz w:val="32"/>
                                <w:szCs w:val="32"/>
                                <w:lang w:val="en-US"/>
                              </w:rPr>
                            </w:pPr>
                            <w:r>
                              <w:rPr>
                                <w:rFonts w:hint="default" w:ascii="Times New Roman" w:hAnsi="Times New Roman" w:cs="Times New Roman"/>
                                <w:b/>
                                <w:sz w:val="42"/>
                                <w:szCs w:val="42"/>
                              </w:rPr>
                              <w:t xml:space="preserve"> </w:t>
                            </w:r>
                            <w:r>
                              <w:rPr>
                                <w:rFonts w:hint="default" w:ascii="Times New Roman" w:hAnsi="Times New Roman" w:eastAsia="Times New Roman" w:cs="Times New Roman"/>
                                <w:b/>
                                <w:sz w:val="32"/>
                                <w:szCs w:val="32"/>
                              </w:rPr>
                              <w:t xml:space="preserve">XÂY DỰNG </w:t>
                            </w:r>
                            <w:r>
                              <w:rPr>
                                <w:rFonts w:hint="default" w:ascii="Times New Roman" w:hAnsi="Times New Roman" w:eastAsia="Times New Roman" w:cs="Times New Roman"/>
                                <w:b/>
                                <w:sz w:val="32"/>
                                <w:szCs w:val="32"/>
                                <w:lang w:val="vi-VN"/>
                              </w:rPr>
                              <w:t>WEBSITE</w:t>
                            </w:r>
                            <w:r>
                              <w:rPr>
                                <w:rFonts w:hint="default" w:ascii="Times New Roman" w:hAnsi="Times New Roman" w:eastAsia="Times New Roman" w:cs="Times New Roman"/>
                                <w:b/>
                                <w:sz w:val="32"/>
                                <w:szCs w:val="32"/>
                              </w:rPr>
                              <w:t xml:space="preserve"> </w:t>
                            </w:r>
                            <w:r>
                              <w:rPr>
                                <w:rFonts w:hint="default" w:ascii="Times New Roman" w:hAnsi="Times New Roman" w:eastAsia="Times New Roman" w:cs="Times New Roman"/>
                                <w:b/>
                                <w:sz w:val="32"/>
                                <w:szCs w:val="32"/>
                                <w:lang w:val="en-US"/>
                              </w:rPr>
                              <w:t>CHIA SẺ TÀI HỌC TẬP STUDYTOGETHER</w:t>
                            </w:r>
                          </w:p>
                          <w:p w14:paraId="2FD59C48">
                            <w:pPr>
                              <w:spacing w:after="2520"/>
                              <w:jc w:val="center"/>
                              <w:rPr>
                                <w:rFonts w:hint="default" w:ascii="Times New Roman" w:hAnsi="Times New Roman" w:cs="Times New Roman"/>
                                <w:sz w:val="30"/>
                                <w:szCs w:val="30"/>
                              </w:rPr>
                            </w:pPr>
                          </w:p>
                          <w:tbl>
                            <w:tblPr>
                              <w:tblStyle w:val="12"/>
                              <w:tblW w:w="0" w:type="auto"/>
                              <w:tblInd w:w="-3" w:type="dxa"/>
                              <w:tblLayout w:type="autofit"/>
                              <w:tblCellMar>
                                <w:top w:w="0" w:type="dxa"/>
                                <w:left w:w="108" w:type="dxa"/>
                                <w:bottom w:w="0" w:type="dxa"/>
                                <w:right w:w="108" w:type="dxa"/>
                              </w:tblCellMar>
                            </w:tblPr>
                            <w:tblGrid>
                              <w:gridCol w:w="4811"/>
                              <w:gridCol w:w="4406"/>
                            </w:tblGrid>
                            <w:tr w14:paraId="281AB941">
                              <w:tblPrEx>
                                <w:tblCellMar>
                                  <w:top w:w="0" w:type="dxa"/>
                                  <w:left w:w="108" w:type="dxa"/>
                                  <w:bottom w:w="0" w:type="dxa"/>
                                  <w:right w:w="108" w:type="dxa"/>
                                </w:tblCellMar>
                              </w:tblPrEx>
                              <w:tc>
                                <w:tcPr>
                                  <w:tcW w:w="4811" w:type="dxa"/>
                                  <w:shd w:val="clear" w:color="auto" w:fill="auto"/>
                                  <w:noWrap w:val="0"/>
                                  <w:vAlign w:val="top"/>
                                </w:tcPr>
                                <w:p w14:paraId="78805A2C">
                                  <w:pPr>
                                    <w:jc w:val="center"/>
                                    <w:rPr>
                                      <w:rFonts w:hint="default" w:ascii="Times New Roman" w:hAnsi="Times New Roman" w:cs="Times New Roman"/>
                                      <w:b/>
                                      <w:sz w:val="26"/>
                                      <w:szCs w:val="26"/>
                                    </w:rPr>
                                  </w:pPr>
                                  <w:r>
                                    <w:rPr>
                                      <w:rFonts w:hint="default" w:ascii="Times New Roman" w:hAnsi="Times New Roman" w:cs="Times New Roman"/>
                                      <w:b/>
                                      <w:sz w:val="26"/>
                                      <w:szCs w:val="26"/>
                                    </w:rPr>
                                    <w:t>CÁN BỘ HƯỚNG DẪN</w:t>
                                  </w:r>
                                </w:p>
                              </w:tc>
                              <w:tc>
                                <w:tcPr>
                                  <w:tcW w:w="4406" w:type="dxa"/>
                                  <w:shd w:val="clear" w:color="auto" w:fill="auto"/>
                                  <w:noWrap w:val="0"/>
                                  <w:vAlign w:val="top"/>
                                </w:tcPr>
                                <w:p w14:paraId="0EDF53F8">
                                  <w:pPr>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r>
                            <w:tr w14:paraId="5EE89D10">
                              <w:tblPrEx>
                                <w:tblCellMar>
                                  <w:top w:w="0" w:type="dxa"/>
                                  <w:left w:w="108" w:type="dxa"/>
                                  <w:bottom w:w="0" w:type="dxa"/>
                                  <w:right w:w="108" w:type="dxa"/>
                                </w:tblCellMar>
                              </w:tblPrEx>
                              <w:tc>
                                <w:tcPr>
                                  <w:tcW w:w="4811" w:type="dxa"/>
                                  <w:shd w:val="clear" w:color="auto" w:fill="auto"/>
                                  <w:noWrap w:val="0"/>
                                  <w:vAlign w:val="top"/>
                                </w:tcPr>
                                <w:p w14:paraId="6E484B1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Ths. Phạm Yến Nhi</w:t>
                                  </w:r>
                                </w:p>
                              </w:tc>
                              <w:tc>
                                <w:tcPr>
                                  <w:tcW w:w="4406" w:type="dxa"/>
                                  <w:shd w:val="clear" w:color="auto" w:fill="auto"/>
                                  <w:noWrap w:val="0"/>
                                  <w:vAlign w:val="top"/>
                                </w:tcPr>
                                <w:p w14:paraId="1AD9F09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Hồ Như Huỳnh (MSSV: 2211066)</w:t>
                                  </w:r>
                                </w:p>
                              </w:tc>
                            </w:tr>
                            <w:tr w14:paraId="4323C6FF">
                              <w:tblPrEx>
                                <w:tblCellMar>
                                  <w:top w:w="0" w:type="dxa"/>
                                  <w:left w:w="108" w:type="dxa"/>
                                  <w:bottom w:w="0" w:type="dxa"/>
                                  <w:right w:w="108" w:type="dxa"/>
                                </w:tblCellMar>
                              </w:tblPrEx>
                              <w:tc>
                                <w:tcPr>
                                  <w:tcW w:w="4811" w:type="dxa"/>
                                  <w:shd w:val="clear" w:color="auto" w:fill="auto"/>
                                  <w:noWrap w:val="0"/>
                                  <w:vAlign w:val="top"/>
                                </w:tcPr>
                                <w:p w14:paraId="153BB92A">
                                  <w:pPr>
                                    <w:jc w:val="center"/>
                                    <w:rPr>
                                      <w:rFonts w:hint="default" w:ascii="Times New Roman" w:hAnsi="Times New Roman" w:cs="Times New Roman"/>
                                      <w:b/>
                                      <w:sz w:val="26"/>
                                      <w:szCs w:val="26"/>
                                    </w:rPr>
                                  </w:pPr>
                                </w:p>
                              </w:tc>
                              <w:tc>
                                <w:tcPr>
                                  <w:tcW w:w="4406" w:type="dxa"/>
                                  <w:shd w:val="clear" w:color="auto" w:fill="auto"/>
                                  <w:noWrap w:val="0"/>
                                  <w:vAlign w:val="top"/>
                                </w:tcPr>
                                <w:p w14:paraId="2FEE40D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Nguyễn Thị Thúy Nhi (MSSV: 2211061)</w:t>
                                  </w:r>
                                </w:p>
                              </w:tc>
                            </w:tr>
                            <w:tr w14:paraId="62F1558C">
                              <w:tblPrEx>
                                <w:tblCellMar>
                                  <w:top w:w="0" w:type="dxa"/>
                                  <w:left w:w="108" w:type="dxa"/>
                                  <w:bottom w:w="0" w:type="dxa"/>
                                  <w:right w:w="108" w:type="dxa"/>
                                </w:tblCellMar>
                              </w:tblPrEx>
                              <w:tc>
                                <w:tcPr>
                                  <w:tcW w:w="4811" w:type="dxa"/>
                                  <w:shd w:val="clear" w:color="auto" w:fill="auto"/>
                                  <w:noWrap w:val="0"/>
                                  <w:vAlign w:val="top"/>
                                </w:tcPr>
                                <w:p w14:paraId="45A95544">
                                  <w:pPr>
                                    <w:jc w:val="center"/>
                                    <w:rPr>
                                      <w:rFonts w:hint="default" w:ascii="Times New Roman" w:hAnsi="Times New Roman" w:cs="Times New Roman"/>
                                      <w:b/>
                                      <w:sz w:val="26"/>
                                      <w:szCs w:val="26"/>
                                    </w:rPr>
                                  </w:pPr>
                                </w:p>
                              </w:tc>
                              <w:tc>
                                <w:tcPr>
                                  <w:tcW w:w="4406" w:type="dxa"/>
                                  <w:shd w:val="clear" w:color="auto" w:fill="auto"/>
                                  <w:noWrap w:val="0"/>
                                  <w:vAlign w:val="top"/>
                                </w:tcPr>
                                <w:p w14:paraId="302C1C03">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Nguyễn Kim Phụng (MSSV: 2211048)</w:t>
                                  </w:r>
                                </w:p>
                              </w:tc>
                            </w:tr>
                            <w:tr w14:paraId="357CC341">
                              <w:tblPrEx>
                                <w:tblCellMar>
                                  <w:top w:w="0" w:type="dxa"/>
                                  <w:left w:w="108" w:type="dxa"/>
                                  <w:bottom w:w="0" w:type="dxa"/>
                                  <w:right w:w="108" w:type="dxa"/>
                                </w:tblCellMar>
                              </w:tblPrEx>
                              <w:tc>
                                <w:tcPr>
                                  <w:tcW w:w="4811" w:type="dxa"/>
                                  <w:shd w:val="clear" w:color="auto" w:fill="auto"/>
                                  <w:noWrap w:val="0"/>
                                  <w:vAlign w:val="top"/>
                                </w:tcPr>
                                <w:p w14:paraId="707D859B">
                                  <w:pPr>
                                    <w:jc w:val="center"/>
                                    <w:rPr>
                                      <w:rFonts w:hint="default" w:ascii="Times New Roman" w:hAnsi="Times New Roman" w:cs="Times New Roman"/>
                                      <w:b/>
                                      <w:sz w:val="26"/>
                                      <w:szCs w:val="26"/>
                                    </w:rPr>
                                  </w:pPr>
                                </w:p>
                              </w:tc>
                              <w:tc>
                                <w:tcPr>
                                  <w:tcW w:w="4406" w:type="dxa"/>
                                  <w:shd w:val="clear" w:color="auto" w:fill="auto"/>
                                  <w:noWrap w:val="0"/>
                                  <w:vAlign w:val="top"/>
                                </w:tcPr>
                                <w:p w14:paraId="794BEBB6">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Ngành: Công nghệ Thông tin - 2022</w:t>
                                  </w:r>
                                </w:p>
                              </w:tc>
                            </w:tr>
                          </w:tbl>
                          <w:p w14:paraId="6BB46A74">
                            <w:pPr>
                              <w:spacing w:before="228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Cầ</w:t>
                            </w:r>
                            <w:r>
                              <w:rPr>
                                <w:rFonts w:hint="default" w:ascii="Times New Roman" w:hAnsi="Times New Roman" w:cs="Times New Roman"/>
                                <w:b/>
                                <w:sz w:val="26"/>
                                <w:szCs w:val="26"/>
                                <w:lang w:val="en-US"/>
                              </w:rPr>
                              <w:t>n</w:t>
                            </w:r>
                            <w:r>
                              <w:rPr>
                                <w:rFonts w:hint="default" w:ascii="Times New Roman" w:hAnsi="Times New Roman" w:cs="Times New Roman"/>
                                <w:b/>
                                <w:sz w:val="26"/>
                                <w:szCs w:val="26"/>
                              </w:rPr>
                              <w:t xml:space="preserve"> Thơ </w:t>
                            </w:r>
                            <w:r>
                              <w:rPr>
                                <w:rFonts w:hint="default" w:ascii="Times New Roman" w:hAnsi="Times New Roman" w:cs="Times New Roman"/>
                                <w:b/>
                                <w:sz w:val="26"/>
                                <w:szCs w:val="26"/>
                                <w:lang w:val="en-US"/>
                              </w:rPr>
                              <w:t>-</w:t>
                            </w:r>
                            <w:r>
                              <w:rPr>
                                <w:rFonts w:hint="default" w:ascii="Times New Roman" w:hAnsi="Times New Roman" w:cs="Times New Roman"/>
                                <w:b/>
                                <w:sz w:val="26"/>
                                <w:szCs w:val="26"/>
                              </w:rPr>
                              <w:t xml:space="preserve"> 20</w:t>
                            </w:r>
                            <w:r>
                              <w:rPr>
                                <w:rFonts w:hint="default" w:ascii="Times New Roman" w:hAnsi="Times New Roman" w:cs="Times New Roman"/>
                                <w:b/>
                                <w:sz w:val="26"/>
                                <w:szCs w:val="26"/>
                                <w:lang w:val="en-US"/>
                              </w:rPr>
                              <w:t>25</w:t>
                            </w:r>
                          </w:p>
                          <w:p w14:paraId="400CFFE3">
                            <w:pPr>
                              <w:spacing w:before="2280"/>
                              <w:jc w:val="center"/>
                              <w:rPr>
                                <w:b/>
                                <w:sz w:val="26"/>
                                <w:szCs w:val="26"/>
                              </w:rPr>
                            </w:pPr>
                          </w:p>
                          <w:p w14:paraId="1F566901">
                            <w:pPr>
                              <w:spacing w:before="2280"/>
                              <w:jc w:val="center"/>
                              <w:rPr>
                                <w:b/>
                                <w:sz w:val="26"/>
                                <w:szCs w:val="26"/>
                              </w:rPr>
                            </w:pPr>
                          </w:p>
                          <w:p w14:paraId="3CC491E8">
                            <w:pPr>
                              <w:spacing w:before="2280"/>
                              <w:jc w:val="center"/>
                              <w:rPr>
                                <w:sz w:val="26"/>
                                <w:szCs w:val="26"/>
                              </w:rPr>
                            </w:pPr>
                          </w:p>
                        </w:txbxContent>
                      </wps:txbx>
                      <wps:bodyPr upright="1"/>
                    </wps:wsp>
                  </a:graphicData>
                </a:graphic>
              </wp:anchor>
            </w:drawing>
          </mc:Choice>
          <mc:Fallback>
            <w:pict>
              <v:rect id="_x0000_s1026" o:spid="_x0000_s1026" o:spt="1" style="position:absolute;left:0pt;margin-left:-0.45pt;margin-top:3.65pt;height:674.6pt;width:468.8pt;z-index:251659264;mso-width-relative:page;mso-height-relative:page;" fillcolor="#FFFFFF" filled="t" stroked="t" coordsize="21600,21600" o:gfxdata="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Coa/LZAAAACAEAAA8AAAAAAAAAAQAgAAAAIgAAAGRycy9k&#10;b3ducmV2LnhtbFBLAQIUABQAAAAIAIdO4kBxMB9VAQIAADUEAAAOAAAAAAAAAAEAIAAAACgBAABk&#10;cnMvZTJvRG9jLnhtbFBLBQYAAAAABgAGAFkBAACbBQAAAAA=&#10;">
                <v:fill on="t" focussize="0,0"/>
                <v:stroke weight="4.5pt" color="#000000" linestyle="thinThick" joinstyle="miter"/>
                <v:imagedata o:title=""/>
                <o:lock v:ext="edit" aspectratio="f"/>
                <v:textbox>
                  <w:txbxContent>
                    <w:p w14:paraId="09D3DA13">
                      <w:pPr>
                        <w:spacing w:before="48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KỸ THUẬT - CÔNG NGHỆ CẦN THƠ</w:t>
                      </w:r>
                    </w:p>
                    <w:p w14:paraId="7934EF93">
                      <w:pPr>
                        <w:spacing w:after="96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2736F86D">
                      <w:pPr>
                        <w:spacing w:after="120"/>
                        <w:jc w:val="center"/>
                        <w:rPr>
                          <w:rFonts w:hint="default" w:ascii="Times New Roman" w:hAnsi="Times New Roman" w:cs="Times New Roman"/>
                          <w:b/>
                          <w:sz w:val="30"/>
                          <w:szCs w:val="30"/>
                        </w:rPr>
                      </w:pPr>
                      <w:r>
                        <w:rPr>
                          <w:rFonts w:hint="default" w:ascii="Times New Roman" w:hAnsi="Times New Roman" w:cs="Times New Roman"/>
                          <w:b/>
                          <w:sz w:val="30"/>
                          <w:szCs w:val="30"/>
                        </w:rPr>
                        <w:drawing>
                          <wp:inline distT="0" distB="0" distL="114300" distR="114300">
                            <wp:extent cx="1412875" cy="1412875"/>
                            <wp:effectExtent l="0" t="0" r="4445" b="4445"/>
                            <wp:docPr id="4" name="Picture 1" descr="CTU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TUT_logo"/>
                                    <pic:cNvPicPr>
                                      <a:picLocks noChangeAspect="1"/>
                                    </pic:cNvPicPr>
                                  </pic:nvPicPr>
                                  <pic:blipFill>
                                    <a:blip r:embed="rId12"/>
                                    <a:stretch>
                                      <a:fillRect/>
                                    </a:stretch>
                                  </pic:blipFill>
                                  <pic:spPr>
                                    <a:xfrm>
                                      <a:off x="0" y="0"/>
                                      <a:ext cx="1412875" cy="1412875"/>
                                    </a:xfrm>
                                    <a:prstGeom prst="rect">
                                      <a:avLst/>
                                    </a:prstGeom>
                                    <a:noFill/>
                                    <a:ln>
                                      <a:noFill/>
                                    </a:ln>
                                  </pic:spPr>
                                </pic:pic>
                              </a:graphicData>
                            </a:graphic>
                          </wp:inline>
                        </w:drawing>
                      </w:r>
                    </w:p>
                    <w:p w14:paraId="2F036749">
                      <w:pPr>
                        <w:spacing w:before="360" w:after="60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ĐỒ ÁN HỌC PHẦN </w:t>
                      </w:r>
                      <w:r>
                        <w:rPr>
                          <w:rFonts w:hint="default" w:ascii="Times New Roman" w:hAnsi="Times New Roman" w:cs="Times New Roman"/>
                          <w:b/>
                          <w:sz w:val="32"/>
                          <w:szCs w:val="32"/>
                          <w:lang w:val="en-US"/>
                        </w:rPr>
                        <w:t>4</w:t>
                      </w:r>
                    </w:p>
                    <w:p w14:paraId="536F5DE4">
                      <w:pPr>
                        <w:widowControl w:val="0"/>
                        <w:jc w:val="center"/>
                        <w:rPr>
                          <w:rFonts w:hint="default" w:ascii="Times New Roman" w:hAnsi="Times New Roman" w:eastAsia="Times New Roman" w:cs="Times New Roman"/>
                          <w:b/>
                          <w:sz w:val="32"/>
                          <w:szCs w:val="32"/>
                          <w:lang w:val="en-US"/>
                        </w:rPr>
                      </w:pPr>
                      <w:r>
                        <w:rPr>
                          <w:rFonts w:hint="default" w:ascii="Times New Roman" w:hAnsi="Times New Roman" w:cs="Times New Roman"/>
                          <w:b/>
                          <w:sz w:val="42"/>
                          <w:szCs w:val="42"/>
                        </w:rPr>
                        <w:t xml:space="preserve"> </w:t>
                      </w:r>
                      <w:r>
                        <w:rPr>
                          <w:rFonts w:hint="default" w:ascii="Times New Roman" w:hAnsi="Times New Roman" w:eastAsia="Times New Roman" w:cs="Times New Roman"/>
                          <w:b/>
                          <w:sz w:val="32"/>
                          <w:szCs w:val="32"/>
                        </w:rPr>
                        <w:t xml:space="preserve">XÂY DỰNG </w:t>
                      </w:r>
                      <w:r>
                        <w:rPr>
                          <w:rFonts w:hint="default" w:ascii="Times New Roman" w:hAnsi="Times New Roman" w:eastAsia="Times New Roman" w:cs="Times New Roman"/>
                          <w:b/>
                          <w:sz w:val="32"/>
                          <w:szCs w:val="32"/>
                          <w:lang w:val="vi-VN"/>
                        </w:rPr>
                        <w:t>WEBSITE</w:t>
                      </w:r>
                      <w:r>
                        <w:rPr>
                          <w:rFonts w:hint="default" w:ascii="Times New Roman" w:hAnsi="Times New Roman" w:eastAsia="Times New Roman" w:cs="Times New Roman"/>
                          <w:b/>
                          <w:sz w:val="32"/>
                          <w:szCs w:val="32"/>
                        </w:rPr>
                        <w:t xml:space="preserve"> </w:t>
                      </w:r>
                      <w:r>
                        <w:rPr>
                          <w:rFonts w:hint="default" w:ascii="Times New Roman" w:hAnsi="Times New Roman" w:eastAsia="Times New Roman" w:cs="Times New Roman"/>
                          <w:b/>
                          <w:sz w:val="32"/>
                          <w:szCs w:val="32"/>
                          <w:lang w:val="en-US"/>
                        </w:rPr>
                        <w:t>CHIA SẺ TÀI HỌC TẬP STUDYTOGETHER</w:t>
                      </w:r>
                    </w:p>
                    <w:p w14:paraId="2FD59C48">
                      <w:pPr>
                        <w:spacing w:after="2520"/>
                        <w:jc w:val="center"/>
                        <w:rPr>
                          <w:rFonts w:hint="default" w:ascii="Times New Roman" w:hAnsi="Times New Roman" w:cs="Times New Roman"/>
                          <w:sz w:val="30"/>
                          <w:szCs w:val="30"/>
                        </w:rPr>
                      </w:pPr>
                    </w:p>
                    <w:tbl>
                      <w:tblPr>
                        <w:tblStyle w:val="12"/>
                        <w:tblW w:w="0" w:type="auto"/>
                        <w:tblInd w:w="-3" w:type="dxa"/>
                        <w:tblLayout w:type="autofit"/>
                        <w:tblCellMar>
                          <w:top w:w="0" w:type="dxa"/>
                          <w:left w:w="108" w:type="dxa"/>
                          <w:bottom w:w="0" w:type="dxa"/>
                          <w:right w:w="108" w:type="dxa"/>
                        </w:tblCellMar>
                      </w:tblPr>
                      <w:tblGrid>
                        <w:gridCol w:w="4811"/>
                        <w:gridCol w:w="4406"/>
                      </w:tblGrid>
                      <w:tr w14:paraId="281AB941">
                        <w:tblPrEx>
                          <w:tblCellMar>
                            <w:top w:w="0" w:type="dxa"/>
                            <w:left w:w="108" w:type="dxa"/>
                            <w:bottom w:w="0" w:type="dxa"/>
                            <w:right w:w="108" w:type="dxa"/>
                          </w:tblCellMar>
                        </w:tblPrEx>
                        <w:tc>
                          <w:tcPr>
                            <w:tcW w:w="4811" w:type="dxa"/>
                            <w:shd w:val="clear" w:color="auto" w:fill="auto"/>
                            <w:noWrap w:val="0"/>
                            <w:vAlign w:val="top"/>
                          </w:tcPr>
                          <w:p w14:paraId="78805A2C">
                            <w:pPr>
                              <w:jc w:val="center"/>
                              <w:rPr>
                                <w:rFonts w:hint="default" w:ascii="Times New Roman" w:hAnsi="Times New Roman" w:cs="Times New Roman"/>
                                <w:b/>
                                <w:sz w:val="26"/>
                                <w:szCs w:val="26"/>
                              </w:rPr>
                            </w:pPr>
                            <w:r>
                              <w:rPr>
                                <w:rFonts w:hint="default" w:ascii="Times New Roman" w:hAnsi="Times New Roman" w:cs="Times New Roman"/>
                                <w:b/>
                                <w:sz w:val="26"/>
                                <w:szCs w:val="26"/>
                              </w:rPr>
                              <w:t>CÁN BỘ HƯỚNG DẪN</w:t>
                            </w:r>
                          </w:p>
                        </w:tc>
                        <w:tc>
                          <w:tcPr>
                            <w:tcW w:w="4406" w:type="dxa"/>
                            <w:shd w:val="clear" w:color="auto" w:fill="auto"/>
                            <w:noWrap w:val="0"/>
                            <w:vAlign w:val="top"/>
                          </w:tcPr>
                          <w:p w14:paraId="0EDF53F8">
                            <w:pPr>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r>
                      <w:tr w14:paraId="5EE89D10">
                        <w:tblPrEx>
                          <w:tblCellMar>
                            <w:top w:w="0" w:type="dxa"/>
                            <w:left w:w="108" w:type="dxa"/>
                            <w:bottom w:w="0" w:type="dxa"/>
                            <w:right w:w="108" w:type="dxa"/>
                          </w:tblCellMar>
                        </w:tblPrEx>
                        <w:tc>
                          <w:tcPr>
                            <w:tcW w:w="4811" w:type="dxa"/>
                            <w:shd w:val="clear" w:color="auto" w:fill="auto"/>
                            <w:noWrap w:val="0"/>
                            <w:vAlign w:val="top"/>
                          </w:tcPr>
                          <w:p w14:paraId="6E484B1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Ths. Phạm Yến Nhi</w:t>
                            </w:r>
                          </w:p>
                        </w:tc>
                        <w:tc>
                          <w:tcPr>
                            <w:tcW w:w="4406" w:type="dxa"/>
                            <w:shd w:val="clear" w:color="auto" w:fill="auto"/>
                            <w:noWrap w:val="0"/>
                            <w:vAlign w:val="top"/>
                          </w:tcPr>
                          <w:p w14:paraId="1AD9F09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Hồ Như Huỳnh (MSSV: 2211066)</w:t>
                            </w:r>
                          </w:p>
                        </w:tc>
                      </w:tr>
                      <w:tr w14:paraId="4323C6FF">
                        <w:tblPrEx>
                          <w:tblCellMar>
                            <w:top w:w="0" w:type="dxa"/>
                            <w:left w:w="108" w:type="dxa"/>
                            <w:bottom w:w="0" w:type="dxa"/>
                            <w:right w:w="108" w:type="dxa"/>
                          </w:tblCellMar>
                        </w:tblPrEx>
                        <w:tc>
                          <w:tcPr>
                            <w:tcW w:w="4811" w:type="dxa"/>
                            <w:shd w:val="clear" w:color="auto" w:fill="auto"/>
                            <w:noWrap w:val="0"/>
                            <w:vAlign w:val="top"/>
                          </w:tcPr>
                          <w:p w14:paraId="153BB92A">
                            <w:pPr>
                              <w:jc w:val="center"/>
                              <w:rPr>
                                <w:rFonts w:hint="default" w:ascii="Times New Roman" w:hAnsi="Times New Roman" w:cs="Times New Roman"/>
                                <w:b/>
                                <w:sz w:val="26"/>
                                <w:szCs w:val="26"/>
                              </w:rPr>
                            </w:pPr>
                          </w:p>
                        </w:tc>
                        <w:tc>
                          <w:tcPr>
                            <w:tcW w:w="4406" w:type="dxa"/>
                            <w:shd w:val="clear" w:color="auto" w:fill="auto"/>
                            <w:noWrap w:val="0"/>
                            <w:vAlign w:val="top"/>
                          </w:tcPr>
                          <w:p w14:paraId="2FEE40D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Nguyễn Thị Thúy Nhi (MSSV: 2211061)</w:t>
                            </w:r>
                          </w:p>
                        </w:tc>
                      </w:tr>
                      <w:tr w14:paraId="62F1558C">
                        <w:tblPrEx>
                          <w:tblCellMar>
                            <w:top w:w="0" w:type="dxa"/>
                            <w:left w:w="108" w:type="dxa"/>
                            <w:bottom w:w="0" w:type="dxa"/>
                            <w:right w:w="108" w:type="dxa"/>
                          </w:tblCellMar>
                        </w:tblPrEx>
                        <w:tc>
                          <w:tcPr>
                            <w:tcW w:w="4811" w:type="dxa"/>
                            <w:shd w:val="clear" w:color="auto" w:fill="auto"/>
                            <w:noWrap w:val="0"/>
                            <w:vAlign w:val="top"/>
                          </w:tcPr>
                          <w:p w14:paraId="45A95544">
                            <w:pPr>
                              <w:jc w:val="center"/>
                              <w:rPr>
                                <w:rFonts w:hint="default" w:ascii="Times New Roman" w:hAnsi="Times New Roman" w:cs="Times New Roman"/>
                                <w:b/>
                                <w:sz w:val="26"/>
                                <w:szCs w:val="26"/>
                              </w:rPr>
                            </w:pPr>
                          </w:p>
                        </w:tc>
                        <w:tc>
                          <w:tcPr>
                            <w:tcW w:w="4406" w:type="dxa"/>
                            <w:shd w:val="clear" w:color="auto" w:fill="auto"/>
                            <w:noWrap w:val="0"/>
                            <w:vAlign w:val="top"/>
                          </w:tcPr>
                          <w:p w14:paraId="302C1C03">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Nguyễn Kim Phụng (MSSV: 2211048)</w:t>
                            </w:r>
                          </w:p>
                        </w:tc>
                      </w:tr>
                      <w:tr w14:paraId="357CC341">
                        <w:tblPrEx>
                          <w:tblCellMar>
                            <w:top w:w="0" w:type="dxa"/>
                            <w:left w:w="108" w:type="dxa"/>
                            <w:bottom w:w="0" w:type="dxa"/>
                            <w:right w:w="108" w:type="dxa"/>
                          </w:tblCellMar>
                        </w:tblPrEx>
                        <w:tc>
                          <w:tcPr>
                            <w:tcW w:w="4811" w:type="dxa"/>
                            <w:shd w:val="clear" w:color="auto" w:fill="auto"/>
                            <w:noWrap w:val="0"/>
                            <w:vAlign w:val="top"/>
                          </w:tcPr>
                          <w:p w14:paraId="707D859B">
                            <w:pPr>
                              <w:jc w:val="center"/>
                              <w:rPr>
                                <w:rFonts w:hint="default" w:ascii="Times New Roman" w:hAnsi="Times New Roman" w:cs="Times New Roman"/>
                                <w:b/>
                                <w:sz w:val="26"/>
                                <w:szCs w:val="26"/>
                              </w:rPr>
                            </w:pPr>
                          </w:p>
                        </w:tc>
                        <w:tc>
                          <w:tcPr>
                            <w:tcW w:w="4406" w:type="dxa"/>
                            <w:shd w:val="clear" w:color="auto" w:fill="auto"/>
                            <w:noWrap w:val="0"/>
                            <w:vAlign w:val="top"/>
                          </w:tcPr>
                          <w:p w14:paraId="794BEBB6">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Ngành: Công nghệ Thông tin - 2022</w:t>
                            </w:r>
                          </w:p>
                        </w:tc>
                      </w:tr>
                    </w:tbl>
                    <w:p w14:paraId="6BB46A74">
                      <w:pPr>
                        <w:spacing w:before="228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Cầ</w:t>
                      </w:r>
                      <w:r>
                        <w:rPr>
                          <w:rFonts w:hint="default" w:ascii="Times New Roman" w:hAnsi="Times New Roman" w:cs="Times New Roman"/>
                          <w:b/>
                          <w:sz w:val="26"/>
                          <w:szCs w:val="26"/>
                          <w:lang w:val="en-US"/>
                        </w:rPr>
                        <w:t>n</w:t>
                      </w:r>
                      <w:r>
                        <w:rPr>
                          <w:rFonts w:hint="default" w:ascii="Times New Roman" w:hAnsi="Times New Roman" w:cs="Times New Roman"/>
                          <w:b/>
                          <w:sz w:val="26"/>
                          <w:szCs w:val="26"/>
                        </w:rPr>
                        <w:t xml:space="preserve"> Thơ </w:t>
                      </w:r>
                      <w:r>
                        <w:rPr>
                          <w:rFonts w:hint="default" w:ascii="Times New Roman" w:hAnsi="Times New Roman" w:cs="Times New Roman"/>
                          <w:b/>
                          <w:sz w:val="26"/>
                          <w:szCs w:val="26"/>
                          <w:lang w:val="en-US"/>
                        </w:rPr>
                        <w:t>-</w:t>
                      </w:r>
                      <w:r>
                        <w:rPr>
                          <w:rFonts w:hint="default" w:ascii="Times New Roman" w:hAnsi="Times New Roman" w:cs="Times New Roman"/>
                          <w:b/>
                          <w:sz w:val="26"/>
                          <w:szCs w:val="26"/>
                        </w:rPr>
                        <w:t xml:space="preserve"> 20</w:t>
                      </w:r>
                      <w:r>
                        <w:rPr>
                          <w:rFonts w:hint="default" w:ascii="Times New Roman" w:hAnsi="Times New Roman" w:cs="Times New Roman"/>
                          <w:b/>
                          <w:sz w:val="26"/>
                          <w:szCs w:val="26"/>
                          <w:lang w:val="en-US"/>
                        </w:rPr>
                        <w:t>25</w:t>
                      </w:r>
                    </w:p>
                    <w:p w14:paraId="400CFFE3">
                      <w:pPr>
                        <w:spacing w:before="2280"/>
                        <w:jc w:val="center"/>
                        <w:rPr>
                          <w:b/>
                          <w:sz w:val="26"/>
                          <w:szCs w:val="26"/>
                        </w:rPr>
                      </w:pPr>
                    </w:p>
                    <w:p w14:paraId="1F566901">
                      <w:pPr>
                        <w:spacing w:before="2280"/>
                        <w:jc w:val="center"/>
                        <w:rPr>
                          <w:b/>
                          <w:sz w:val="26"/>
                          <w:szCs w:val="26"/>
                        </w:rPr>
                      </w:pPr>
                    </w:p>
                    <w:p w14:paraId="3CC491E8">
                      <w:pPr>
                        <w:spacing w:before="2280"/>
                        <w:jc w:val="center"/>
                        <w:rPr>
                          <w:sz w:val="26"/>
                          <w:szCs w:val="26"/>
                        </w:rPr>
                      </w:pPr>
                    </w:p>
                  </w:txbxContent>
                </v:textbox>
              </v:rect>
            </w:pict>
          </mc:Fallback>
        </mc:AlternateContent>
      </w:r>
    </w:p>
    <w:p w14:paraId="6FA541FD">
      <w:pPr>
        <w:jc w:val="both"/>
        <w:rPr>
          <w:rFonts w:hint="default" w:ascii="Times New Roman" w:hAnsi="Times New Roman" w:cs="Times New Roman"/>
          <w:sz w:val="26"/>
          <w:szCs w:val="26"/>
        </w:rPr>
      </w:pPr>
    </w:p>
    <w:p w14:paraId="1A74BD59">
      <w:pPr>
        <w:jc w:val="both"/>
        <w:rPr>
          <w:rFonts w:hint="default" w:ascii="Times New Roman" w:hAnsi="Times New Roman" w:cs="Times New Roman"/>
          <w:sz w:val="26"/>
          <w:szCs w:val="26"/>
        </w:rPr>
      </w:pPr>
    </w:p>
    <w:p w14:paraId="7FA0441F">
      <w:pPr>
        <w:jc w:val="both"/>
        <w:rPr>
          <w:rFonts w:hint="default" w:ascii="Times New Roman" w:hAnsi="Times New Roman" w:cs="Times New Roman"/>
          <w:sz w:val="26"/>
          <w:szCs w:val="26"/>
        </w:rPr>
      </w:pPr>
    </w:p>
    <w:p w14:paraId="27169C9C">
      <w:pPr>
        <w:jc w:val="right"/>
        <w:rPr>
          <w:rFonts w:hint="default" w:ascii="Times New Roman" w:hAnsi="Times New Roman" w:cs="Times New Roman"/>
          <w:i/>
          <w:sz w:val="26"/>
          <w:szCs w:val="26"/>
        </w:rPr>
      </w:pPr>
    </w:p>
    <w:p w14:paraId="2B9F0260">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w:t>
      </w:r>
    </w:p>
    <w:p w14:paraId="574C733F">
      <w:pPr>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2143125</wp:posOffset>
                </wp:positionH>
                <wp:positionV relativeFrom="paragraph">
                  <wp:posOffset>42545</wp:posOffset>
                </wp:positionV>
                <wp:extent cx="1581150" cy="0"/>
                <wp:effectExtent l="0" t="4445" r="0" b="5080"/>
                <wp:wrapNone/>
                <wp:docPr id="2" name="Straight Arrow Connector 2"/>
                <wp:cNvGraphicFramePr/>
                <a:graphic xmlns:a="http://schemas.openxmlformats.org/drawingml/2006/main">
                  <a:graphicData uri="http://schemas.microsoft.com/office/word/2010/wordprocessingShape">
                    <wps:wsp>
                      <wps:cNvCnPr/>
                      <wps:spPr>
                        <a:xfrm>
                          <a:off x="0" y="0"/>
                          <a:ext cx="15811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68.75pt;margin-top:3.35pt;height:0pt;width:124.5pt;z-index:251660288;mso-width-relative:page;mso-height-relative:page;" filled="f" stroked="t" coordsize="21600,21600" o:gfxdata="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ldkUO1AAAAAcBAAAP&#10;AAAAAAAAAAEAIAAAACIAAABkcnMvZG93bnJldi54bWxQSwECFAAUAAAACACHTuJAWvA0yOMBAADv&#10;AwAADgAAAAAAAAABACAAAAAjAQAAZHJzL2Uyb0RvYy54bWxQSwUGAAAAAAYABgBZAQAAeAUAAAAA&#10;">
                <v:fill on="f" focussize="0,0"/>
                <v:stroke color="#000000" joinstyle="round"/>
                <v:imagedata o:title=""/>
                <o:lock v:ext="edit" aspectratio="f"/>
              </v:shape>
            </w:pict>
          </mc:Fallback>
        </mc:AlternateContent>
      </w:r>
    </w:p>
    <w:p w14:paraId="5B34079D">
      <w:pPr>
        <w:jc w:val="both"/>
        <w:rPr>
          <w:rFonts w:hint="default" w:ascii="Times New Roman" w:hAnsi="Times New Roman" w:cs="Times New Roman"/>
          <w:sz w:val="26"/>
          <w:szCs w:val="26"/>
        </w:rPr>
      </w:pPr>
    </w:p>
    <w:p w14:paraId="07980EF0">
      <w:pPr>
        <w:jc w:val="both"/>
        <w:rPr>
          <w:rFonts w:hint="default" w:ascii="Times New Roman" w:hAnsi="Times New Roman" w:cs="Times New Roman"/>
          <w:sz w:val="26"/>
          <w:szCs w:val="26"/>
        </w:rPr>
      </w:pPr>
    </w:p>
    <w:p w14:paraId="77FBFBAD">
      <w:pPr>
        <w:jc w:val="both"/>
        <w:rPr>
          <w:rFonts w:hint="default" w:ascii="Times New Roman" w:hAnsi="Times New Roman" w:cs="Times New Roman"/>
          <w:sz w:val="26"/>
          <w:szCs w:val="26"/>
        </w:rPr>
      </w:pPr>
    </w:p>
    <w:p w14:paraId="002390CE">
      <w:pPr>
        <w:jc w:val="both"/>
        <w:rPr>
          <w:rFonts w:hint="default" w:ascii="Times New Roman" w:hAnsi="Times New Roman" w:cs="Times New Roman"/>
          <w:sz w:val="26"/>
          <w:szCs w:val="26"/>
        </w:rPr>
      </w:pPr>
    </w:p>
    <w:p w14:paraId="582B4EFB">
      <w:pPr>
        <w:jc w:val="both"/>
        <w:rPr>
          <w:rFonts w:hint="default" w:ascii="Times New Roman" w:hAnsi="Times New Roman" w:cs="Times New Roman"/>
          <w:sz w:val="26"/>
          <w:szCs w:val="26"/>
        </w:rPr>
      </w:pPr>
    </w:p>
    <w:p w14:paraId="5F0666E9">
      <w:pPr>
        <w:jc w:val="both"/>
        <w:rPr>
          <w:rFonts w:hint="default" w:ascii="Times New Roman" w:hAnsi="Times New Roman" w:cs="Times New Roman"/>
          <w:sz w:val="26"/>
          <w:szCs w:val="26"/>
        </w:rPr>
      </w:pPr>
    </w:p>
    <w:p w14:paraId="59BABDF8">
      <w:pPr>
        <w:jc w:val="both"/>
        <w:rPr>
          <w:rFonts w:hint="default" w:ascii="Times New Roman" w:hAnsi="Times New Roman" w:cs="Times New Roman"/>
          <w:sz w:val="26"/>
          <w:szCs w:val="26"/>
        </w:rPr>
      </w:pPr>
    </w:p>
    <w:p w14:paraId="42FB25DA">
      <w:pPr>
        <w:jc w:val="both"/>
        <w:rPr>
          <w:rFonts w:hint="default" w:ascii="Times New Roman" w:hAnsi="Times New Roman" w:cs="Times New Roman"/>
          <w:sz w:val="26"/>
          <w:szCs w:val="26"/>
        </w:rPr>
      </w:pPr>
    </w:p>
    <w:p w14:paraId="2FE649B6">
      <w:pPr>
        <w:jc w:val="both"/>
        <w:rPr>
          <w:rFonts w:hint="default" w:ascii="Times New Roman" w:hAnsi="Times New Roman" w:cs="Times New Roman"/>
          <w:sz w:val="26"/>
          <w:szCs w:val="26"/>
        </w:rPr>
      </w:pPr>
    </w:p>
    <w:p w14:paraId="1C569095">
      <w:pPr>
        <w:jc w:val="both"/>
        <w:rPr>
          <w:rFonts w:hint="default" w:ascii="Times New Roman" w:hAnsi="Times New Roman" w:cs="Times New Roman"/>
          <w:sz w:val="26"/>
          <w:szCs w:val="26"/>
        </w:rPr>
      </w:pPr>
    </w:p>
    <w:p w14:paraId="103E6421">
      <w:pPr>
        <w:jc w:val="both"/>
        <w:rPr>
          <w:rFonts w:hint="default" w:ascii="Times New Roman" w:hAnsi="Times New Roman" w:cs="Times New Roman"/>
          <w:sz w:val="26"/>
          <w:szCs w:val="26"/>
        </w:rPr>
      </w:pPr>
    </w:p>
    <w:p w14:paraId="661A66AD">
      <w:pPr>
        <w:jc w:val="both"/>
        <w:rPr>
          <w:rFonts w:hint="default" w:ascii="Times New Roman" w:hAnsi="Times New Roman" w:cs="Times New Roman"/>
          <w:sz w:val="26"/>
          <w:szCs w:val="26"/>
        </w:rPr>
      </w:pPr>
    </w:p>
    <w:p w14:paraId="130F1BEC">
      <w:pPr>
        <w:jc w:val="both"/>
        <w:rPr>
          <w:rFonts w:hint="default" w:ascii="Times New Roman" w:hAnsi="Times New Roman" w:cs="Times New Roman"/>
          <w:sz w:val="26"/>
          <w:szCs w:val="26"/>
        </w:rPr>
      </w:pPr>
    </w:p>
    <w:p w14:paraId="732FE230">
      <w:pPr>
        <w:jc w:val="both"/>
        <w:rPr>
          <w:rFonts w:hint="default" w:ascii="Times New Roman" w:hAnsi="Times New Roman" w:cs="Times New Roman"/>
          <w:sz w:val="26"/>
          <w:szCs w:val="26"/>
        </w:rPr>
      </w:pPr>
    </w:p>
    <w:p w14:paraId="46B9A018">
      <w:pPr>
        <w:jc w:val="both"/>
        <w:rPr>
          <w:rFonts w:hint="default" w:ascii="Times New Roman" w:hAnsi="Times New Roman" w:cs="Times New Roman"/>
          <w:sz w:val="26"/>
          <w:szCs w:val="26"/>
        </w:rPr>
      </w:pPr>
    </w:p>
    <w:p w14:paraId="05018E69">
      <w:pPr>
        <w:jc w:val="both"/>
        <w:rPr>
          <w:rFonts w:hint="default" w:ascii="Times New Roman" w:hAnsi="Times New Roman" w:cs="Times New Roman"/>
          <w:sz w:val="26"/>
          <w:szCs w:val="26"/>
        </w:rPr>
      </w:pPr>
    </w:p>
    <w:p w14:paraId="0E8451AC">
      <w:pPr>
        <w:jc w:val="both"/>
        <w:rPr>
          <w:rFonts w:hint="default" w:ascii="Times New Roman" w:hAnsi="Times New Roman" w:cs="Times New Roman"/>
          <w:sz w:val="26"/>
          <w:szCs w:val="26"/>
        </w:rPr>
      </w:pPr>
    </w:p>
    <w:p w14:paraId="071EC921">
      <w:pPr>
        <w:jc w:val="both"/>
        <w:rPr>
          <w:rFonts w:hint="default" w:ascii="Times New Roman" w:hAnsi="Times New Roman" w:cs="Times New Roman"/>
          <w:sz w:val="26"/>
          <w:szCs w:val="26"/>
        </w:rPr>
      </w:pPr>
    </w:p>
    <w:p w14:paraId="5424DD79">
      <w:pPr>
        <w:jc w:val="both"/>
        <w:rPr>
          <w:rFonts w:hint="default" w:ascii="Times New Roman" w:hAnsi="Times New Roman" w:cs="Times New Roman"/>
          <w:sz w:val="26"/>
          <w:szCs w:val="26"/>
        </w:rPr>
      </w:pPr>
    </w:p>
    <w:p w14:paraId="1D2389FF">
      <w:pPr>
        <w:jc w:val="both"/>
        <w:rPr>
          <w:rFonts w:hint="default" w:ascii="Times New Roman" w:hAnsi="Times New Roman" w:cs="Times New Roman"/>
          <w:sz w:val="26"/>
          <w:szCs w:val="26"/>
        </w:rPr>
        <w:sectPr>
          <w:pgSz w:w="12240" w:h="15840"/>
          <w:pgMar w:top="1138" w:right="1138" w:bottom="1138" w:left="1701" w:header="709" w:footer="709" w:gutter="0"/>
          <w:pgNumType w:fmt="decimal" w:start="1"/>
          <w:cols w:space="708" w:num="1"/>
          <w:docGrid w:linePitch="360" w:charSpace="0"/>
        </w:sectPr>
      </w:pPr>
    </w:p>
    <w:p w14:paraId="01AE7ABB">
      <w:pPr>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1270</wp:posOffset>
                </wp:positionH>
                <wp:positionV relativeFrom="paragraph">
                  <wp:posOffset>-5715</wp:posOffset>
                </wp:positionV>
                <wp:extent cx="5974715" cy="8595995"/>
                <wp:effectExtent l="28575" t="28575" r="31750" b="31750"/>
                <wp:wrapNone/>
                <wp:docPr id="5" name="Rectangles 5"/>
                <wp:cNvGraphicFramePr/>
                <a:graphic xmlns:a="http://schemas.openxmlformats.org/drawingml/2006/main">
                  <a:graphicData uri="http://schemas.microsoft.com/office/word/2010/wordprocessingShape">
                    <wps:wsp>
                      <wps:cNvSpPr/>
                      <wps:spPr>
                        <a:xfrm>
                          <a:off x="0" y="0"/>
                          <a:ext cx="5974715" cy="8595995"/>
                        </a:xfrm>
                        <a:prstGeom prst="rect">
                          <a:avLst/>
                        </a:prstGeom>
                        <a:solidFill>
                          <a:srgbClr val="FFFFFF"/>
                        </a:solidFill>
                        <a:ln w="57150" cap="flat" cmpd="thinThick">
                          <a:solidFill>
                            <a:srgbClr val="000000"/>
                          </a:solidFill>
                          <a:prstDash val="solid"/>
                          <a:miter/>
                          <a:headEnd type="none" w="med" len="med"/>
                          <a:tailEnd type="none" w="med" len="med"/>
                        </a:ln>
                      </wps:spPr>
                      <wps:txbx>
                        <w:txbxContent>
                          <w:p w14:paraId="229343EF">
                            <w:pPr>
                              <w:spacing w:before="48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KỸ THUẬT - CÔNG NGHỆ CẦN THƠ</w:t>
                            </w:r>
                          </w:p>
                          <w:p w14:paraId="5DD3C91D">
                            <w:pPr>
                              <w:spacing w:after="96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72930F14">
                            <w:pPr>
                              <w:spacing w:after="120"/>
                              <w:jc w:val="center"/>
                              <w:rPr>
                                <w:rFonts w:hint="default" w:ascii="Times New Roman" w:hAnsi="Times New Roman" w:cs="Times New Roman"/>
                                <w:b/>
                                <w:sz w:val="30"/>
                                <w:szCs w:val="30"/>
                              </w:rPr>
                            </w:pPr>
                            <w:r>
                              <w:rPr>
                                <w:rFonts w:hint="default" w:ascii="Times New Roman" w:hAnsi="Times New Roman" w:cs="Times New Roman"/>
                                <w:b/>
                                <w:sz w:val="30"/>
                                <w:szCs w:val="30"/>
                              </w:rPr>
                              <w:drawing>
                                <wp:inline distT="0" distB="0" distL="114300" distR="114300">
                                  <wp:extent cx="1412875" cy="1412875"/>
                                  <wp:effectExtent l="0" t="0" r="4445" b="4445"/>
                                  <wp:docPr id="6" name="Picture 2" descr="CTU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CTUT_logo"/>
                                          <pic:cNvPicPr>
                                            <a:picLocks noChangeAspect="1"/>
                                          </pic:cNvPicPr>
                                        </pic:nvPicPr>
                                        <pic:blipFill>
                                          <a:blip r:embed="rId12"/>
                                          <a:stretch>
                                            <a:fillRect/>
                                          </a:stretch>
                                        </pic:blipFill>
                                        <pic:spPr>
                                          <a:xfrm>
                                            <a:off x="0" y="0"/>
                                            <a:ext cx="1412875" cy="1412875"/>
                                          </a:xfrm>
                                          <a:prstGeom prst="rect">
                                            <a:avLst/>
                                          </a:prstGeom>
                                          <a:noFill/>
                                          <a:ln>
                                            <a:noFill/>
                                          </a:ln>
                                        </pic:spPr>
                                      </pic:pic>
                                    </a:graphicData>
                                  </a:graphic>
                                </wp:inline>
                              </w:drawing>
                            </w:r>
                          </w:p>
                          <w:p w14:paraId="7F0B1DAB">
                            <w:pPr>
                              <w:spacing w:before="360" w:after="60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ĐỒ ÁN HỌC PHẦN </w:t>
                            </w:r>
                            <w:r>
                              <w:rPr>
                                <w:rFonts w:hint="default" w:ascii="Times New Roman" w:hAnsi="Times New Roman" w:cs="Times New Roman"/>
                                <w:b/>
                                <w:sz w:val="32"/>
                                <w:szCs w:val="32"/>
                                <w:lang w:val="en-US"/>
                              </w:rPr>
                              <w:t>3</w:t>
                            </w:r>
                          </w:p>
                          <w:p w14:paraId="0B9E9C82">
                            <w:pPr>
                              <w:widowControl w:val="0"/>
                              <w:jc w:val="center"/>
                              <w:rPr>
                                <w:rFonts w:hint="default" w:ascii="Times New Roman" w:hAnsi="Times New Roman" w:eastAsia="Times New Roman" w:cs="Times New Roman"/>
                                <w:b/>
                                <w:sz w:val="32"/>
                                <w:szCs w:val="32"/>
                                <w:lang w:val="en-US"/>
                              </w:rPr>
                            </w:pPr>
                            <w:r>
                              <w:rPr>
                                <w:rFonts w:hint="default" w:ascii="Times New Roman" w:hAnsi="Times New Roman" w:cs="Times New Roman"/>
                                <w:b/>
                                <w:sz w:val="42"/>
                                <w:szCs w:val="42"/>
                              </w:rPr>
                              <w:t xml:space="preserve"> </w:t>
                            </w:r>
                            <w:r>
                              <w:rPr>
                                <w:rFonts w:hint="default" w:ascii="Times New Roman" w:hAnsi="Times New Roman" w:eastAsia="Times New Roman" w:cs="Times New Roman"/>
                                <w:b/>
                                <w:sz w:val="32"/>
                                <w:szCs w:val="32"/>
                              </w:rPr>
                              <w:t xml:space="preserve">XÂY DỰNG </w:t>
                            </w:r>
                            <w:r>
                              <w:rPr>
                                <w:rFonts w:hint="default" w:ascii="Times New Roman" w:hAnsi="Times New Roman" w:eastAsia="Times New Roman" w:cs="Times New Roman"/>
                                <w:b/>
                                <w:sz w:val="32"/>
                                <w:szCs w:val="32"/>
                                <w:lang w:val="vi-VN"/>
                              </w:rPr>
                              <w:t>WEBSITE</w:t>
                            </w:r>
                            <w:r>
                              <w:rPr>
                                <w:rFonts w:hint="default" w:ascii="Times New Roman" w:hAnsi="Times New Roman" w:eastAsia="Times New Roman" w:cs="Times New Roman"/>
                                <w:b/>
                                <w:sz w:val="32"/>
                                <w:szCs w:val="32"/>
                              </w:rPr>
                              <w:t xml:space="preserve"> </w:t>
                            </w:r>
                            <w:r>
                              <w:rPr>
                                <w:rFonts w:hint="default" w:ascii="Times New Roman" w:hAnsi="Times New Roman" w:eastAsia="Times New Roman" w:cs="Times New Roman"/>
                                <w:b/>
                                <w:sz w:val="32"/>
                                <w:szCs w:val="32"/>
                                <w:lang w:val="en-US"/>
                              </w:rPr>
                              <w:t>CHIA SẺ TÀI LIỆU HỌC TẬP STUDYTOGETHER</w:t>
                            </w:r>
                          </w:p>
                          <w:p w14:paraId="50A818D2">
                            <w:pPr>
                              <w:spacing w:after="2520"/>
                              <w:jc w:val="both"/>
                              <w:rPr>
                                <w:rFonts w:hint="default" w:ascii="Times New Roman" w:hAnsi="Times New Roman" w:cs="Times New Roman"/>
                                <w:sz w:val="40"/>
                                <w:szCs w:val="40"/>
                              </w:rPr>
                            </w:pPr>
                          </w:p>
                          <w:tbl>
                            <w:tblPr>
                              <w:tblStyle w:val="12"/>
                              <w:tblW w:w="0" w:type="auto"/>
                              <w:tblInd w:w="-3" w:type="dxa"/>
                              <w:tblLayout w:type="autofit"/>
                              <w:tblCellMar>
                                <w:top w:w="0" w:type="dxa"/>
                                <w:left w:w="108" w:type="dxa"/>
                                <w:bottom w:w="0" w:type="dxa"/>
                                <w:right w:w="108" w:type="dxa"/>
                              </w:tblCellMar>
                            </w:tblPr>
                            <w:tblGrid>
                              <w:gridCol w:w="4830"/>
                              <w:gridCol w:w="4420"/>
                            </w:tblGrid>
                            <w:tr w14:paraId="66497E18">
                              <w:tblPrEx>
                                <w:tblCellMar>
                                  <w:top w:w="0" w:type="dxa"/>
                                  <w:left w:w="108" w:type="dxa"/>
                                  <w:bottom w:w="0" w:type="dxa"/>
                                  <w:right w:w="108" w:type="dxa"/>
                                </w:tblCellMar>
                              </w:tblPrEx>
                              <w:tc>
                                <w:tcPr>
                                  <w:tcW w:w="4841" w:type="dxa"/>
                                  <w:shd w:val="clear" w:color="auto" w:fill="auto"/>
                                  <w:noWrap w:val="0"/>
                                  <w:vAlign w:val="top"/>
                                </w:tcPr>
                                <w:p w14:paraId="2A1FBBC0">
                                  <w:pPr>
                                    <w:jc w:val="center"/>
                                    <w:rPr>
                                      <w:rFonts w:hint="default" w:ascii="Times New Roman" w:hAnsi="Times New Roman" w:cs="Times New Roman"/>
                                      <w:b/>
                                      <w:sz w:val="26"/>
                                      <w:szCs w:val="26"/>
                                    </w:rPr>
                                  </w:pPr>
                                  <w:r>
                                    <w:rPr>
                                      <w:rFonts w:hint="default" w:ascii="Times New Roman" w:hAnsi="Times New Roman" w:cs="Times New Roman"/>
                                      <w:b/>
                                      <w:sz w:val="26"/>
                                      <w:szCs w:val="26"/>
                                    </w:rPr>
                                    <w:t>CÁN BỘ HƯỚNG DẪN</w:t>
                                  </w:r>
                                </w:p>
                              </w:tc>
                              <w:tc>
                                <w:tcPr>
                                  <w:tcW w:w="4430" w:type="dxa"/>
                                  <w:shd w:val="clear" w:color="auto" w:fill="auto"/>
                                  <w:noWrap w:val="0"/>
                                  <w:vAlign w:val="top"/>
                                </w:tcPr>
                                <w:p w14:paraId="429E5996">
                                  <w:pPr>
                                    <w:jc w:val="left"/>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r>
                            <w:tr w14:paraId="3CCD4D84">
                              <w:tblPrEx>
                                <w:tblCellMar>
                                  <w:top w:w="0" w:type="dxa"/>
                                  <w:left w:w="108" w:type="dxa"/>
                                  <w:bottom w:w="0" w:type="dxa"/>
                                  <w:right w:w="108" w:type="dxa"/>
                                </w:tblCellMar>
                              </w:tblPrEx>
                              <w:tc>
                                <w:tcPr>
                                  <w:tcW w:w="4841" w:type="dxa"/>
                                  <w:shd w:val="clear" w:color="auto" w:fill="auto"/>
                                  <w:noWrap w:val="0"/>
                                  <w:vAlign w:val="top"/>
                                </w:tcPr>
                                <w:p w14:paraId="2E9B236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Ths. Phạm Yến Nhi</w:t>
                                  </w:r>
                                </w:p>
                              </w:tc>
                              <w:tc>
                                <w:tcPr>
                                  <w:tcW w:w="4430" w:type="dxa"/>
                                  <w:shd w:val="clear" w:color="auto" w:fill="auto"/>
                                  <w:noWrap w:val="0"/>
                                  <w:vAlign w:val="top"/>
                                </w:tcPr>
                                <w:p w14:paraId="4E7771B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Hồ Như Huỳnh (MSSV: 2211066)</w:t>
                                  </w:r>
                                </w:p>
                              </w:tc>
                            </w:tr>
                            <w:tr w14:paraId="11E50FDB">
                              <w:tblPrEx>
                                <w:tblCellMar>
                                  <w:top w:w="0" w:type="dxa"/>
                                  <w:left w:w="108" w:type="dxa"/>
                                  <w:bottom w:w="0" w:type="dxa"/>
                                  <w:right w:w="108" w:type="dxa"/>
                                </w:tblCellMar>
                              </w:tblPrEx>
                              <w:tc>
                                <w:tcPr>
                                  <w:tcW w:w="4841" w:type="dxa"/>
                                  <w:shd w:val="clear" w:color="auto" w:fill="auto"/>
                                  <w:noWrap w:val="0"/>
                                  <w:vAlign w:val="top"/>
                                </w:tcPr>
                                <w:p w14:paraId="5E4C5F4E">
                                  <w:pPr>
                                    <w:jc w:val="center"/>
                                    <w:rPr>
                                      <w:rFonts w:hint="default" w:ascii="Times New Roman" w:hAnsi="Times New Roman" w:cs="Times New Roman"/>
                                      <w:b/>
                                      <w:sz w:val="26"/>
                                      <w:szCs w:val="26"/>
                                    </w:rPr>
                                  </w:pPr>
                                </w:p>
                              </w:tc>
                              <w:tc>
                                <w:tcPr>
                                  <w:tcW w:w="4430" w:type="dxa"/>
                                  <w:shd w:val="clear" w:color="auto" w:fill="auto"/>
                                  <w:noWrap w:val="0"/>
                                  <w:vAlign w:val="top"/>
                                </w:tcPr>
                                <w:p w14:paraId="62635C0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Nguyễn Thị Thúy Nhi (MSSV: 2211061)</w:t>
                                  </w:r>
                                </w:p>
                              </w:tc>
                            </w:tr>
                            <w:tr w14:paraId="7B776034">
                              <w:tblPrEx>
                                <w:tblCellMar>
                                  <w:top w:w="0" w:type="dxa"/>
                                  <w:left w:w="108" w:type="dxa"/>
                                  <w:bottom w:w="0" w:type="dxa"/>
                                  <w:right w:w="108" w:type="dxa"/>
                                </w:tblCellMar>
                              </w:tblPrEx>
                              <w:tc>
                                <w:tcPr>
                                  <w:tcW w:w="4841" w:type="dxa"/>
                                  <w:shd w:val="clear" w:color="auto" w:fill="auto"/>
                                  <w:noWrap w:val="0"/>
                                  <w:vAlign w:val="top"/>
                                </w:tcPr>
                                <w:p w14:paraId="707F0C30">
                                  <w:pPr>
                                    <w:jc w:val="center"/>
                                    <w:rPr>
                                      <w:rFonts w:hint="default" w:ascii="Times New Roman" w:hAnsi="Times New Roman" w:cs="Times New Roman"/>
                                      <w:b/>
                                      <w:sz w:val="26"/>
                                      <w:szCs w:val="26"/>
                                    </w:rPr>
                                  </w:pPr>
                                </w:p>
                              </w:tc>
                              <w:tc>
                                <w:tcPr>
                                  <w:tcW w:w="4430" w:type="dxa"/>
                                  <w:shd w:val="clear" w:color="auto" w:fill="auto"/>
                                  <w:noWrap w:val="0"/>
                                  <w:vAlign w:val="top"/>
                                </w:tcPr>
                                <w:p w14:paraId="7BCA1B5C">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Nguyễn Kim Phụng (MSSV: 2211048)</w:t>
                                  </w:r>
                                </w:p>
                              </w:tc>
                            </w:tr>
                            <w:tr w14:paraId="684C72A9">
                              <w:tblPrEx>
                                <w:tblCellMar>
                                  <w:top w:w="0" w:type="dxa"/>
                                  <w:left w:w="108" w:type="dxa"/>
                                  <w:bottom w:w="0" w:type="dxa"/>
                                  <w:right w:w="108" w:type="dxa"/>
                                </w:tblCellMar>
                              </w:tblPrEx>
                              <w:tc>
                                <w:tcPr>
                                  <w:tcW w:w="4841" w:type="dxa"/>
                                  <w:shd w:val="clear" w:color="auto" w:fill="auto"/>
                                  <w:noWrap w:val="0"/>
                                  <w:vAlign w:val="top"/>
                                </w:tcPr>
                                <w:p w14:paraId="4C6DCAA5">
                                  <w:pPr>
                                    <w:jc w:val="center"/>
                                    <w:rPr>
                                      <w:rFonts w:hint="default" w:ascii="Times New Roman" w:hAnsi="Times New Roman" w:cs="Times New Roman"/>
                                      <w:b/>
                                      <w:sz w:val="26"/>
                                      <w:szCs w:val="26"/>
                                    </w:rPr>
                                  </w:pPr>
                                </w:p>
                              </w:tc>
                              <w:tc>
                                <w:tcPr>
                                  <w:tcW w:w="4430" w:type="dxa"/>
                                  <w:shd w:val="clear" w:color="auto" w:fill="auto"/>
                                  <w:noWrap w:val="0"/>
                                  <w:vAlign w:val="top"/>
                                </w:tcPr>
                                <w:p w14:paraId="618386E1">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Ngành: Công nghệ Thông tin - 2022</w:t>
                                  </w:r>
                                </w:p>
                              </w:tc>
                            </w:tr>
                          </w:tbl>
                          <w:p w14:paraId="0CE89D5D">
                            <w:pPr>
                              <w:spacing w:before="2280"/>
                              <w:jc w:val="center"/>
                              <w:rPr>
                                <w:rFonts w:hint="default" w:ascii="Times New Roman" w:hAnsi="Times New Roman" w:cs="Times New Roman"/>
                                <w:sz w:val="26"/>
                                <w:szCs w:val="26"/>
                                <w:lang w:val="en-US"/>
                              </w:rPr>
                            </w:pPr>
                            <w:r>
                              <w:rPr>
                                <w:rFonts w:hint="default" w:ascii="Times New Roman" w:hAnsi="Times New Roman" w:cs="Times New Roman"/>
                                <w:b/>
                                <w:sz w:val="26"/>
                                <w:szCs w:val="26"/>
                              </w:rPr>
                              <w:t>Cần Thơ - 20</w:t>
                            </w:r>
                            <w:r>
                              <w:rPr>
                                <w:rFonts w:hint="default" w:ascii="Times New Roman" w:hAnsi="Times New Roman" w:cs="Times New Roman"/>
                                <w:b/>
                                <w:sz w:val="26"/>
                                <w:szCs w:val="26"/>
                                <w:lang w:val="en-US"/>
                              </w:rPr>
                              <w:t>25</w:t>
                            </w:r>
                          </w:p>
                        </w:txbxContent>
                      </wps:txbx>
                      <wps:bodyPr upright="1"/>
                    </wps:wsp>
                  </a:graphicData>
                </a:graphic>
              </wp:anchor>
            </w:drawing>
          </mc:Choice>
          <mc:Fallback>
            <w:pict>
              <v:rect id="_x0000_s1026" o:spid="_x0000_s1026" o:spt="1" style="position:absolute;left:0pt;margin-left:0.1pt;margin-top:-0.45pt;height:676.85pt;width:470.45pt;z-index:251661312;mso-width-relative:page;mso-height-relative:page;" fillcolor="#FFFFFF" filled="t" stroked="t" coordsize="21600,21600" o:gfxdata="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BCQDtcAAAAHAQAADwAAAAAAAAABACAAAAAiAAAAZHJzL2Rvd25y&#10;ZXYueG1sUEsBAhQAFAAAAAgAh07iQMg+D/f/AQAANQQAAA4AAAAAAAAAAQAgAAAAJgEAAGRycy9l&#10;Mm9Eb2MueG1sUEsFBgAAAAAGAAYAWQEAAJcFAAAAAA==&#10;">
                <v:fill on="t" focussize="0,0"/>
                <v:stroke weight="4.5pt" color="#000000" linestyle="thinThick" joinstyle="miter"/>
                <v:imagedata o:title=""/>
                <o:lock v:ext="edit" aspectratio="f"/>
                <v:textbox>
                  <w:txbxContent>
                    <w:p w14:paraId="229343EF">
                      <w:pPr>
                        <w:spacing w:before="48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KỸ THUẬT - CÔNG NGHỆ CẦN THƠ</w:t>
                      </w:r>
                    </w:p>
                    <w:p w14:paraId="5DD3C91D">
                      <w:pPr>
                        <w:spacing w:after="96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72930F14">
                      <w:pPr>
                        <w:spacing w:after="120"/>
                        <w:jc w:val="center"/>
                        <w:rPr>
                          <w:rFonts w:hint="default" w:ascii="Times New Roman" w:hAnsi="Times New Roman" w:cs="Times New Roman"/>
                          <w:b/>
                          <w:sz w:val="30"/>
                          <w:szCs w:val="30"/>
                        </w:rPr>
                      </w:pPr>
                      <w:r>
                        <w:rPr>
                          <w:rFonts w:hint="default" w:ascii="Times New Roman" w:hAnsi="Times New Roman" w:cs="Times New Roman"/>
                          <w:b/>
                          <w:sz w:val="30"/>
                          <w:szCs w:val="30"/>
                        </w:rPr>
                        <w:drawing>
                          <wp:inline distT="0" distB="0" distL="114300" distR="114300">
                            <wp:extent cx="1412875" cy="1412875"/>
                            <wp:effectExtent l="0" t="0" r="4445" b="4445"/>
                            <wp:docPr id="6" name="Picture 2" descr="CTU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CTUT_logo"/>
                                    <pic:cNvPicPr>
                                      <a:picLocks noChangeAspect="1"/>
                                    </pic:cNvPicPr>
                                  </pic:nvPicPr>
                                  <pic:blipFill>
                                    <a:blip r:embed="rId12"/>
                                    <a:stretch>
                                      <a:fillRect/>
                                    </a:stretch>
                                  </pic:blipFill>
                                  <pic:spPr>
                                    <a:xfrm>
                                      <a:off x="0" y="0"/>
                                      <a:ext cx="1412875" cy="1412875"/>
                                    </a:xfrm>
                                    <a:prstGeom prst="rect">
                                      <a:avLst/>
                                    </a:prstGeom>
                                    <a:noFill/>
                                    <a:ln>
                                      <a:noFill/>
                                    </a:ln>
                                  </pic:spPr>
                                </pic:pic>
                              </a:graphicData>
                            </a:graphic>
                          </wp:inline>
                        </w:drawing>
                      </w:r>
                    </w:p>
                    <w:p w14:paraId="7F0B1DAB">
                      <w:pPr>
                        <w:spacing w:before="360" w:after="60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ĐỒ ÁN HỌC PHẦN </w:t>
                      </w:r>
                      <w:r>
                        <w:rPr>
                          <w:rFonts w:hint="default" w:ascii="Times New Roman" w:hAnsi="Times New Roman" w:cs="Times New Roman"/>
                          <w:b/>
                          <w:sz w:val="32"/>
                          <w:szCs w:val="32"/>
                          <w:lang w:val="en-US"/>
                        </w:rPr>
                        <w:t>3</w:t>
                      </w:r>
                    </w:p>
                    <w:p w14:paraId="0B9E9C82">
                      <w:pPr>
                        <w:widowControl w:val="0"/>
                        <w:jc w:val="center"/>
                        <w:rPr>
                          <w:rFonts w:hint="default" w:ascii="Times New Roman" w:hAnsi="Times New Roman" w:eastAsia="Times New Roman" w:cs="Times New Roman"/>
                          <w:b/>
                          <w:sz w:val="32"/>
                          <w:szCs w:val="32"/>
                          <w:lang w:val="en-US"/>
                        </w:rPr>
                      </w:pPr>
                      <w:r>
                        <w:rPr>
                          <w:rFonts w:hint="default" w:ascii="Times New Roman" w:hAnsi="Times New Roman" w:cs="Times New Roman"/>
                          <w:b/>
                          <w:sz w:val="42"/>
                          <w:szCs w:val="42"/>
                        </w:rPr>
                        <w:t xml:space="preserve"> </w:t>
                      </w:r>
                      <w:r>
                        <w:rPr>
                          <w:rFonts w:hint="default" w:ascii="Times New Roman" w:hAnsi="Times New Roman" w:eastAsia="Times New Roman" w:cs="Times New Roman"/>
                          <w:b/>
                          <w:sz w:val="32"/>
                          <w:szCs w:val="32"/>
                        </w:rPr>
                        <w:t xml:space="preserve">XÂY DỰNG </w:t>
                      </w:r>
                      <w:r>
                        <w:rPr>
                          <w:rFonts w:hint="default" w:ascii="Times New Roman" w:hAnsi="Times New Roman" w:eastAsia="Times New Roman" w:cs="Times New Roman"/>
                          <w:b/>
                          <w:sz w:val="32"/>
                          <w:szCs w:val="32"/>
                          <w:lang w:val="vi-VN"/>
                        </w:rPr>
                        <w:t>WEBSITE</w:t>
                      </w:r>
                      <w:r>
                        <w:rPr>
                          <w:rFonts w:hint="default" w:ascii="Times New Roman" w:hAnsi="Times New Roman" w:eastAsia="Times New Roman" w:cs="Times New Roman"/>
                          <w:b/>
                          <w:sz w:val="32"/>
                          <w:szCs w:val="32"/>
                        </w:rPr>
                        <w:t xml:space="preserve"> </w:t>
                      </w:r>
                      <w:r>
                        <w:rPr>
                          <w:rFonts w:hint="default" w:ascii="Times New Roman" w:hAnsi="Times New Roman" w:eastAsia="Times New Roman" w:cs="Times New Roman"/>
                          <w:b/>
                          <w:sz w:val="32"/>
                          <w:szCs w:val="32"/>
                          <w:lang w:val="en-US"/>
                        </w:rPr>
                        <w:t>CHIA SẺ TÀI LIỆU HỌC TẬP STUDYTOGETHER</w:t>
                      </w:r>
                    </w:p>
                    <w:p w14:paraId="50A818D2">
                      <w:pPr>
                        <w:spacing w:after="2520"/>
                        <w:jc w:val="both"/>
                        <w:rPr>
                          <w:rFonts w:hint="default" w:ascii="Times New Roman" w:hAnsi="Times New Roman" w:cs="Times New Roman"/>
                          <w:sz w:val="40"/>
                          <w:szCs w:val="40"/>
                        </w:rPr>
                      </w:pPr>
                    </w:p>
                    <w:tbl>
                      <w:tblPr>
                        <w:tblStyle w:val="12"/>
                        <w:tblW w:w="0" w:type="auto"/>
                        <w:tblInd w:w="-3" w:type="dxa"/>
                        <w:tblLayout w:type="autofit"/>
                        <w:tblCellMar>
                          <w:top w:w="0" w:type="dxa"/>
                          <w:left w:w="108" w:type="dxa"/>
                          <w:bottom w:w="0" w:type="dxa"/>
                          <w:right w:w="108" w:type="dxa"/>
                        </w:tblCellMar>
                      </w:tblPr>
                      <w:tblGrid>
                        <w:gridCol w:w="4830"/>
                        <w:gridCol w:w="4420"/>
                      </w:tblGrid>
                      <w:tr w14:paraId="66497E18">
                        <w:tblPrEx>
                          <w:tblCellMar>
                            <w:top w:w="0" w:type="dxa"/>
                            <w:left w:w="108" w:type="dxa"/>
                            <w:bottom w:w="0" w:type="dxa"/>
                            <w:right w:w="108" w:type="dxa"/>
                          </w:tblCellMar>
                        </w:tblPrEx>
                        <w:tc>
                          <w:tcPr>
                            <w:tcW w:w="4841" w:type="dxa"/>
                            <w:shd w:val="clear" w:color="auto" w:fill="auto"/>
                            <w:noWrap w:val="0"/>
                            <w:vAlign w:val="top"/>
                          </w:tcPr>
                          <w:p w14:paraId="2A1FBBC0">
                            <w:pPr>
                              <w:jc w:val="center"/>
                              <w:rPr>
                                <w:rFonts w:hint="default" w:ascii="Times New Roman" w:hAnsi="Times New Roman" w:cs="Times New Roman"/>
                                <w:b/>
                                <w:sz w:val="26"/>
                                <w:szCs w:val="26"/>
                              </w:rPr>
                            </w:pPr>
                            <w:r>
                              <w:rPr>
                                <w:rFonts w:hint="default" w:ascii="Times New Roman" w:hAnsi="Times New Roman" w:cs="Times New Roman"/>
                                <w:b/>
                                <w:sz w:val="26"/>
                                <w:szCs w:val="26"/>
                              </w:rPr>
                              <w:t>CÁN BỘ HƯỚNG DẪN</w:t>
                            </w:r>
                          </w:p>
                        </w:tc>
                        <w:tc>
                          <w:tcPr>
                            <w:tcW w:w="4430" w:type="dxa"/>
                            <w:shd w:val="clear" w:color="auto" w:fill="auto"/>
                            <w:noWrap w:val="0"/>
                            <w:vAlign w:val="top"/>
                          </w:tcPr>
                          <w:p w14:paraId="429E5996">
                            <w:pPr>
                              <w:jc w:val="left"/>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r>
                      <w:tr w14:paraId="3CCD4D84">
                        <w:tblPrEx>
                          <w:tblCellMar>
                            <w:top w:w="0" w:type="dxa"/>
                            <w:left w:w="108" w:type="dxa"/>
                            <w:bottom w:w="0" w:type="dxa"/>
                            <w:right w:w="108" w:type="dxa"/>
                          </w:tblCellMar>
                        </w:tblPrEx>
                        <w:tc>
                          <w:tcPr>
                            <w:tcW w:w="4841" w:type="dxa"/>
                            <w:shd w:val="clear" w:color="auto" w:fill="auto"/>
                            <w:noWrap w:val="0"/>
                            <w:vAlign w:val="top"/>
                          </w:tcPr>
                          <w:p w14:paraId="2E9B236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Ths. Phạm Yến Nhi</w:t>
                            </w:r>
                          </w:p>
                        </w:tc>
                        <w:tc>
                          <w:tcPr>
                            <w:tcW w:w="4430" w:type="dxa"/>
                            <w:shd w:val="clear" w:color="auto" w:fill="auto"/>
                            <w:noWrap w:val="0"/>
                            <w:vAlign w:val="top"/>
                          </w:tcPr>
                          <w:p w14:paraId="4E7771B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Hồ Như Huỳnh (MSSV: 2211066)</w:t>
                            </w:r>
                          </w:p>
                        </w:tc>
                      </w:tr>
                      <w:tr w14:paraId="11E50FDB">
                        <w:tblPrEx>
                          <w:tblCellMar>
                            <w:top w:w="0" w:type="dxa"/>
                            <w:left w:w="108" w:type="dxa"/>
                            <w:bottom w:w="0" w:type="dxa"/>
                            <w:right w:w="108" w:type="dxa"/>
                          </w:tblCellMar>
                        </w:tblPrEx>
                        <w:tc>
                          <w:tcPr>
                            <w:tcW w:w="4841" w:type="dxa"/>
                            <w:shd w:val="clear" w:color="auto" w:fill="auto"/>
                            <w:noWrap w:val="0"/>
                            <w:vAlign w:val="top"/>
                          </w:tcPr>
                          <w:p w14:paraId="5E4C5F4E">
                            <w:pPr>
                              <w:jc w:val="center"/>
                              <w:rPr>
                                <w:rFonts w:hint="default" w:ascii="Times New Roman" w:hAnsi="Times New Roman" w:cs="Times New Roman"/>
                                <w:b/>
                                <w:sz w:val="26"/>
                                <w:szCs w:val="26"/>
                              </w:rPr>
                            </w:pPr>
                          </w:p>
                        </w:tc>
                        <w:tc>
                          <w:tcPr>
                            <w:tcW w:w="4430" w:type="dxa"/>
                            <w:shd w:val="clear" w:color="auto" w:fill="auto"/>
                            <w:noWrap w:val="0"/>
                            <w:vAlign w:val="top"/>
                          </w:tcPr>
                          <w:p w14:paraId="62635C0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5"/>
                                <w:szCs w:val="25"/>
                                <w:lang w:val="en-US" w:eastAsia="zh-CN" w:bidi="ar"/>
                              </w:rPr>
                              <w:t>Nguyễn Thị Thúy Nhi (MSSV: 2211061)</w:t>
                            </w:r>
                          </w:p>
                        </w:tc>
                      </w:tr>
                      <w:tr w14:paraId="7B776034">
                        <w:tblPrEx>
                          <w:tblCellMar>
                            <w:top w:w="0" w:type="dxa"/>
                            <w:left w:w="108" w:type="dxa"/>
                            <w:bottom w:w="0" w:type="dxa"/>
                            <w:right w:w="108" w:type="dxa"/>
                          </w:tblCellMar>
                        </w:tblPrEx>
                        <w:tc>
                          <w:tcPr>
                            <w:tcW w:w="4841" w:type="dxa"/>
                            <w:shd w:val="clear" w:color="auto" w:fill="auto"/>
                            <w:noWrap w:val="0"/>
                            <w:vAlign w:val="top"/>
                          </w:tcPr>
                          <w:p w14:paraId="707F0C30">
                            <w:pPr>
                              <w:jc w:val="center"/>
                              <w:rPr>
                                <w:rFonts w:hint="default" w:ascii="Times New Roman" w:hAnsi="Times New Roman" w:cs="Times New Roman"/>
                                <w:b/>
                                <w:sz w:val="26"/>
                                <w:szCs w:val="26"/>
                              </w:rPr>
                            </w:pPr>
                          </w:p>
                        </w:tc>
                        <w:tc>
                          <w:tcPr>
                            <w:tcW w:w="4430" w:type="dxa"/>
                            <w:shd w:val="clear" w:color="auto" w:fill="auto"/>
                            <w:noWrap w:val="0"/>
                            <w:vAlign w:val="top"/>
                          </w:tcPr>
                          <w:p w14:paraId="7BCA1B5C">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Nguyễn Kim Phụng (MSSV: 2211048)</w:t>
                            </w:r>
                          </w:p>
                        </w:tc>
                      </w:tr>
                      <w:tr w14:paraId="684C72A9">
                        <w:tblPrEx>
                          <w:tblCellMar>
                            <w:top w:w="0" w:type="dxa"/>
                            <w:left w:w="108" w:type="dxa"/>
                            <w:bottom w:w="0" w:type="dxa"/>
                            <w:right w:w="108" w:type="dxa"/>
                          </w:tblCellMar>
                        </w:tblPrEx>
                        <w:tc>
                          <w:tcPr>
                            <w:tcW w:w="4841" w:type="dxa"/>
                            <w:shd w:val="clear" w:color="auto" w:fill="auto"/>
                            <w:noWrap w:val="0"/>
                            <w:vAlign w:val="top"/>
                          </w:tcPr>
                          <w:p w14:paraId="4C6DCAA5">
                            <w:pPr>
                              <w:jc w:val="center"/>
                              <w:rPr>
                                <w:rFonts w:hint="default" w:ascii="Times New Roman" w:hAnsi="Times New Roman" w:cs="Times New Roman"/>
                                <w:b/>
                                <w:sz w:val="26"/>
                                <w:szCs w:val="26"/>
                              </w:rPr>
                            </w:pPr>
                          </w:p>
                        </w:tc>
                        <w:tc>
                          <w:tcPr>
                            <w:tcW w:w="4430" w:type="dxa"/>
                            <w:shd w:val="clear" w:color="auto" w:fill="auto"/>
                            <w:noWrap w:val="0"/>
                            <w:vAlign w:val="top"/>
                          </w:tcPr>
                          <w:p w14:paraId="618386E1">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color w:val="000000"/>
                                <w:kern w:val="0"/>
                                <w:sz w:val="25"/>
                                <w:szCs w:val="25"/>
                                <w:lang w:val="en-US" w:eastAsia="zh-CN" w:bidi="ar"/>
                              </w:rPr>
                              <w:t>Ngành: Công nghệ Thông tin - 2022</w:t>
                            </w:r>
                          </w:p>
                        </w:tc>
                      </w:tr>
                    </w:tbl>
                    <w:p w14:paraId="0CE89D5D">
                      <w:pPr>
                        <w:spacing w:before="2280"/>
                        <w:jc w:val="center"/>
                        <w:rPr>
                          <w:rFonts w:hint="default" w:ascii="Times New Roman" w:hAnsi="Times New Roman" w:cs="Times New Roman"/>
                          <w:sz w:val="26"/>
                          <w:szCs w:val="26"/>
                          <w:lang w:val="en-US"/>
                        </w:rPr>
                      </w:pPr>
                      <w:r>
                        <w:rPr>
                          <w:rFonts w:hint="default" w:ascii="Times New Roman" w:hAnsi="Times New Roman" w:cs="Times New Roman"/>
                          <w:b/>
                          <w:sz w:val="26"/>
                          <w:szCs w:val="26"/>
                        </w:rPr>
                        <w:t>Cần Thơ - 20</w:t>
                      </w:r>
                      <w:r>
                        <w:rPr>
                          <w:rFonts w:hint="default" w:ascii="Times New Roman" w:hAnsi="Times New Roman" w:cs="Times New Roman"/>
                          <w:b/>
                          <w:sz w:val="26"/>
                          <w:szCs w:val="26"/>
                          <w:lang w:val="en-US"/>
                        </w:rPr>
                        <w:t>25</w:t>
                      </w:r>
                    </w:p>
                  </w:txbxContent>
                </v:textbox>
              </v:rect>
            </w:pict>
          </mc:Fallback>
        </mc:AlternateContent>
      </w:r>
    </w:p>
    <w:p w14:paraId="7F48A9C3">
      <w:pPr>
        <w:jc w:val="both"/>
        <w:rPr>
          <w:rFonts w:hint="default" w:ascii="Times New Roman" w:hAnsi="Times New Roman" w:cs="Times New Roman"/>
          <w:sz w:val="26"/>
          <w:szCs w:val="26"/>
        </w:rPr>
      </w:pPr>
    </w:p>
    <w:p w14:paraId="3FB99126">
      <w:pPr>
        <w:jc w:val="both"/>
        <w:rPr>
          <w:rFonts w:hint="default" w:ascii="Times New Roman" w:hAnsi="Times New Roman" w:cs="Times New Roman"/>
          <w:sz w:val="26"/>
          <w:szCs w:val="26"/>
        </w:rPr>
      </w:pPr>
    </w:p>
    <w:p w14:paraId="6ECEE66A">
      <w:pPr>
        <w:jc w:val="right"/>
        <w:rPr>
          <w:rFonts w:hint="default" w:ascii="Times New Roman" w:hAnsi="Times New Roman" w:cs="Times New Roman"/>
          <w:i/>
          <w:sz w:val="26"/>
          <w:szCs w:val="26"/>
        </w:rPr>
      </w:pPr>
    </w:p>
    <w:p w14:paraId="4AC9D102">
      <w:pPr>
        <w:rPr>
          <w:rFonts w:hint="default" w:ascii="Times New Roman" w:hAnsi="Times New Roman" w:cs="Times New Roman"/>
          <w:sz w:val="26"/>
          <w:szCs w:val="26"/>
        </w:rPr>
      </w:pPr>
    </w:p>
    <w:p w14:paraId="65CD0AD4">
      <w:pPr>
        <w:jc w:val="both"/>
        <w:rPr>
          <w:rFonts w:hint="default" w:ascii="Times New Roman" w:hAnsi="Times New Roman" w:cs="Times New Roman"/>
          <w:sz w:val="26"/>
          <w:szCs w:val="26"/>
        </w:rPr>
      </w:pPr>
    </w:p>
    <w:p w14:paraId="4B328536">
      <w:pPr>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2143125</wp:posOffset>
                </wp:positionH>
                <wp:positionV relativeFrom="paragraph">
                  <wp:posOffset>42545</wp:posOffset>
                </wp:positionV>
                <wp:extent cx="1581150"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5811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68.75pt;margin-top:3.35pt;height:0pt;width:124.5pt;z-index:251662336;mso-width-relative:page;mso-height-relative:page;" filled="f" stroked="t" coordsize="21600,21600" o:gfxdata="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V2RQ7UAAAABwEAAA8A&#10;AAAAAAAAAQAgAAAAIgAAAGRycy9kb3ducmV2LnhtbFBLAQIUABQAAAAIAIdO4kBp8r7E4gEAAO8D&#10;AAAOAAAAAAAAAAEAIAAAACMBAABkcnMvZTJvRG9jLnhtbFBLBQYAAAAABgAGAFkBAAB3BQAAAAA=&#10;">
                <v:fill on="f" focussize="0,0"/>
                <v:stroke color="#000000" joinstyle="round"/>
                <v:imagedata o:title=""/>
                <o:lock v:ext="edit" aspectratio="f"/>
              </v:shape>
            </w:pict>
          </mc:Fallback>
        </mc:AlternateContent>
      </w:r>
    </w:p>
    <w:p w14:paraId="3EE59264">
      <w:pPr>
        <w:jc w:val="both"/>
        <w:rPr>
          <w:rFonts w:hint="default" w:ascii="Times New Roman" w:hAnsi="Times New Roman" w:cs="Times New Roman"/>
          <w:sz w:val="26"/>
          <w:szCs w:val="26"/>
        </w:rPr>
      </w:pPr>
    </w:p>
    <w:p w14:paraId="75436D40">
      <w:pPr>
        <w:jc w:val="both"/>
        <w:rPr>
          <w:rFonts w:hint="default" w:ascii="Times New Roman" w:hAnsi="Times New Roman" w:cs="Times New Roman"/>
          <w:sz w:val="26"/>
          <w:szCs w:val="26"/>
        </w:rPr>
      </w:pPr>
    </w:p>
    <w:p w14:paraId="4FA3FB87">
      <w:pPr>
        <w:jc w:val="both"/>
        <w:rPr>
          <w:rFonts w:hint="default" w:ascii="Times New Roman" w:hAnsi="Times New Roman" w:cs="Times New Roman"/>
          <w:sz w:val="26"/>
          <w:szCs w:val="26"/>
        </w:rPr>
      </w:pPr>
    </w:p>
    <w:p w14:paraId="050B46A4">
      <w:pPr>
        <w:jc w:val="both"/>
        <w:rPr>
          <w:rFonts w:hint="default" w:ascii="Times New Roman" w:hAnsi="Times New Roman" w:cs="Times New Roman"/>
          <w:sz w:val="26"/>
          <w:szCs w:val="26"/>
        </w:rPr>
      </w:pPr>
    </w:p>
    <w:p w14:paraId="6DA24642">
      <w:pPr>
        <w:jc w:val="both"/>
        <w:rPr>
          <w:rFonts w:hint="default" w:ascii="Times New Roman" w:hAnsi="Times New Roman" w:cs="Times New Roman"/>
          <w:sz w:val="26"/>
          <w:szCs w:val="26"/>
        </w:rPr>
      </w:pPr>
    </w:p>
    <w:p w14:paraId="70D59DED">
      <w:pPr>
        <w:jc w:val="both"/>
        <w:rPr>
          <w:rFonts w:hint="default" w:ascii="Times New Roman" w:hAnsi="Times New Roman" w:cs="Times New Roman"/>
          <w:sz w:val="26"/>
          <w:szCs w:val="26"/>
        </w:rPr>
      </w:pPr>
    </w:p>
    <w:p w14:paraId="48C9B1AE">
      <w:pPr>
        <w:jc w:val="both"/>
        <w:rPr>
          <w:rFonts w:hint="default" w:ascii="Times New Roman" w:hAnsi="Times New Roman" w:cs="Times New Roman"/>
          <w:sz w:val="26"/>
          <w:szCs w:val="26"/>
        </w:rPr>
      </w:pPr>
    </w:p>
    <w:p w14:paraId="760D5ACD">
      <w:pPr>
        <w:jc w:val="both"/>
        <w:rPr>
          <w:rFonts w:hint="default" w:ascii="Times New Roman" w:hAnsi="Times New Roman" w:cs="Times New Roman"/>
          <w:sz w:val="26"/>
          <w:szCs w:val="26"/>
        </w:rPr>
      </w:pPr>
    </w:p>
    <w:p w14:paraId="6299DF2C">
      <w:pPr>
        <w:jc w:val="both"/>
        <w:rPr>
          <w:rFonts w:hint="default" w:ascii="Times New Roman" w:hAnsi="Times New Roman" w:cs="Times New Roman"/>
          <w:sz w:val="26"/>
          <w:szCs w:val="26"/>
        </w:rPr>
      </w:pPr>
    </w:p>
    <w:p w14:paraId="06E95828">
      <w:pPr>
        <w:jc w:val="both"/>
        <w:rPr>
          <w:rFonts w:hint="default" w:ascii="Times New Roman" w:hAnsi="Times New Roman" w:cs="Times New Roman"/>
          <w:sz w:val="26"/>
          <w:szCs w:val="26"/>
        </w:rPr>
      </w:pPr>
    </w:p>
    <w:p w14:paraId="11C4D5DD">
      <w:pPr>
        <w:jc w:val="both"/>
        <w:rPr>
          <w:rFonts w:hint="default" w:ascii="Times New Roman" w:hAnsi="Times New Roman" w:cs="Times New Roman"/>
          <w:sz w:val="26"/>
          <w:szCs w:val="26"/>
        </w:rPr>
      </w:pPr>
    </w:p>
    <w:p w14:paraId="491B12FE">
      <w:pPr>
        <w:jc w:val="both"/>
        <w:rPr>
          <w:rFonts w:hint="default" w:ascii="Times New Roman" w:hAnsi="Times New Roman" w:cs="Times New Roman"/>
          <w:sz w:val="26"/>
          <w:szCs w:val="26"/>
        </w:rPr>
      </w:pPr>
    </w:p>
    <w:p w14:paraId="0CF583CD">
      <w:pPr>
        <w:jc w:val="both"/>
        <w:rPr>
          <w:rFonts w:hint="default" w:ascii="Times New Roman" w:hAnsi="Times New Roman" w:cs="Times New Roman"/>
          <w:sz w:val="26"/>
          <w:szCs w:val="26"/>
        </w:rPr>
      </w:pPr>
    </w:p>
    <w:p w14:paraId="40D5E824">
      <w:pPr>
        <w:jc w:val="both"/>
        <w:rPr>
          <w:rFonts w:hint="default" w:ascii="Times New Roman" w:hAnsi="Times New Roman" w:cs="Times New Roman"/>
          <w:sz w:val="26"/>
          <w:szCs w:val="26"/>
        </w:rPr>
      </w:pPr>
    </w:p>
    <w:p w14:paraId="6366745C">
      <w:pPr>
        <w:jc w:val="both"/>
        <w:rPr>
          <w:rFonts w:hint="default" w:ascii="Times New Roman" w:hAnsi="Times New Roman" w:cs="Times New Roman"/>
          <w:sz w:val="26"/>
          <w:szCs w:val="26"/>
        </w:rPr>
      </w:pPr>
    </w:p>
    <w:p w14:paraId="40F652A4">
      <w:pPr>
        <w:jc w:val="both"/>
        <w:rPr>
          <w:rFonts w:hint="default" w:ascii="Times New Roman" w:hAnsi="Times New Roman" w:cs="Times New Roman"/>
          <w:sz w:val="26"/>
          <w:szCs w:val="26"/>
        </w:rPr>
      </w:pPr>
    </w:p>
    <w:p w14:paraId="711E556D">
      <w:pPr>
        <w:jc w:val="both"/>
        <w:rPr>
          <w:rFonts w:hint="default" w:ascii="Times New Roman" w:hAnsi="Times New Roman" w:cs="Times New Roman"/>
          <w:sz w:val="26"/>
          <w:szCs w:val="26"/>
        </w:rPr>
      </w:pPr>
    </w:p>
    <w:p w14:paraId="481913DD">
      <w:pPr>
        <w:jc w:val="both"/>
        <w:rPr>
          <w:rFonts w:hint="default" w:ascii="Times New Roman" w:hAnsi="Times New Roman" w:cs="Times New Roman"/>
          <w:sz w:val="26"/>
          <w:szCs w:val="26"/>
        </w:rPr>
      </w:pPr>
    </w:p>
    <w:p w14:paraId="745E1ABC">
      <w:pPr>
        <w:jc w:val="both"/>
        <w:rPr>
          <w:rFonts w:hint="default" w:ascii="Times New Roman" w:hAnsi="Times New Roman" w:cs="Times New Roman"/>
          <w:sz w:val="26"/>
          <w:szCs w:val="26"/>
        </w:rPr>
      </w:pPr>
    </w:p>
    <w:p w14:paraId="2F1863EE">
      <w:pPr>
        <w:jc w:val="both"/>
        <w:rPr>
          <w:rFonts w:hint="default" w:ascii="Times New Roman" w:hAnsi="Times New Roman" w:cs="Times New Roman"/>
          <w:sz w:val="26"/>
          <w:szCs w:val="26"/>
        </w:rPr>
      </w:pPr>
    </w:p>
    <w:p w14:paraId="1082F143">
      <w:pPr>
        <w:jc w:val="center"/>
        <w:rPr>
          <w:rFonts w:hint="default" w:ascii="Times New Roman" w:hAnsi="Times New Roman" w:cs="Times New Roman"/>
          <w:b/>
          <w:sz w:val="26"/>
          <w:szCs w:val="26"/>
        </w:rPr>
        <w:sectPr>
          <w:footerReference r:id="rId3" w:type="default"/>
          <w:pgSz w:w="12240" w:h="15840"/>
          <w:pgMar w:top="1138" w:right="1138" w:bottom="1138" w:left="1701" w:header="709" w:footer="709" w:gutter="0"/>
          <w:pgNumType w:fmt="decimal" w:start="1"/>
          <w:cols w:space="708" w:num="1"/>
          <w:docGrid w:linePitch="360" w:charSpace="0"/>
        </w:sectPr>
      </w:pPr>
    </w:p>
    <w:p w14:paraId="4EF3D463">
      <w:pPr>
        <w:bidi w:val="0"/>
        <w:jc w:val="center"/>
        <w:rPr>
          <w:rFonts w:hint="default" w:ascii="Times New Roman" w:hAnsi="Times New Roman" w:cs="Times New Roman"/>
          <w:b/>
          <w:bCs/>
          <w:sz w:val="26"/>
          <w:szCs w:val="26"/>
        </w:rPr>
      </w:pPr>
      <w:bookmarkStart w:id="0" w:name="_Toc29858"/>
      <w:bookmarkStart w:id="1" w:name="_Toc5132"/>
      <w:r>
        <w:rPr>
          <w:rFonts w:hint="default" w:ascii="Times New Roman" w:hAnsi="Times New Roman" w:cs="Times New Roman"/>
          <w:b/>
          <w:bCs/>
          <w:sz w:val="26"/>
          <w:szCs w:val="26"/>
        </w:rPr>
        <w:t>LỜI CAM ĐOAN</w:t>
      </w:r>
      <w:bookmarkEnd w:id="0"/>
      <w:bookmarkEnd w:id="1"/>
    </w:p>
    <w:p w14:paraId="5F86AD8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xin cam đoan đề tài: “Xây dựng website chia sẻ tài liệu học tập StudyTogether” được thực hiện công khai và minh bạch, các số liệu và kết quả nghiên cứu trong đồ án là trung thực và không sao chép hay sử dụng kết quả nghiên cứu của đề tài tương tự nào khác. Mọi thứ được dựa trên sự cố gắng, nỗ lực, nghiêm túc làm việc của chúng em và sự giúp đỡ của cô Ths. Phạm Yến Nhi.</w:t>
      </w:r>
    </w:p>
    <w:p w14:paraId="4E4D1C3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39ADF2D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như phát hiện rằng có sự sao chép kết quả nghiên cứu từ những đề tài khác, chúng em xin chịu hoàn toàn trách nhiệm.</w:t>
      </w:r>
    </w:p>
    <w:p w14:paraId="2FF9E595">
      <w:pPr>
        <w:bidi w:val="0"/>
        <w:rPr>
          <w:rFonts w:hint="default" w:ascii="Times New Roman" w:hAnsi="Times New Roman" w:cs="Times New Roman"/>
          <w:lang w:val="en-US"/>
        </w:rPr>
      </w:pPr>
    </w:p>
    <w:p w14:paraId="41FCFC40">
      <w:pPr>
        <w:bidi w:val="0"/>
        <w:rPr>
          <w:rFonts w:hint="default" w:ascii="Times New Roman" w:hAnsi="Times New Roman" w:cs="Times New Roman"/>
          <w:lang w:val="en-US"/>
        </w:rPr>
      </w:pPr>
    </w:p>
    <w:p w14:paraId="0E1D3C6C">
      <w:pPr>
        <w:bidi w:val="0"/>
        <w:rPr>
          <w:rFonts w:hint="default" w:ascii="Times New Roman" w:hAnsi="Times New Roman" w:cs="Times New Roman"/>
          <w:lang w:val="en-US"/>
        </w:rPr>
      </w:pPr>
    </w:p>
    <w:p w14:paraId="38374D6A">
      <w:pPr>
        <w:bidi w:val="0"/>
        <w:rPr>
          <w:rFonts w:hint="default" w:ascii="Times New Roman" w:hAnsi="Times New Roman" w:cs="Times New Roman"/>
          <w:lang w:val="en-US"/>
        </w:rPr>
      </w:pPr>
    </w:p>
    <w:p w14:paraId="45DEC952">
      <w:pPr>
        <w:bidi w:val="0"/>
        <w:rPr>
          <w:rFonts w:hint="default" w:ascii="Times New Roman" w:hAnsi="Times New Roman" w:cs="Times New Roman"/>
          <w:lang w:val="en-US"/>
        </w:rPr>
      </w:pPr>
    </w:p>
    <w:p w14:paraId="53BD2D01">
      <w:pPr>
        <w:bidi w:val="0"/>
        <w:rPr>
          <w:rFonts w:hint="default" w:ascii="Times New Roman" w:hAnsi="Times New Roman" w:cs="Times New Roman"/>
          <w:lang w:val="en-US"/>
        </w:rPr>
      </w:pPr>
    </w:p>
    <w:p w14:paraId="68B09606">
      <w:pPr>
        <w:bidi w:val="0"/>
        <w:rPr>
          <w:rFonts w:hint="default" w:ascii="Times New Roman" w:hAnsi="Times New Roman" w:cs="Times New Roman"/>
          <w:lang w:val="en-US"/>
        </w:rPr>
      </w:pPr>
    </w:p>
    <w:p w14:paraId="1C53D6DF">
      <w:pPr>
        <w:bidi w:val="0"/>
        <w:rPr>
          <w:rFonts w:hint="default" w:ascii="Times New Roman" w:hAnsi="Times New Roman" w:cs="Times New Roman"/>
          <w:lang w:val="en-US"/>
        </w:rPr>
      </w:pPr>
    </w:p>
    <w:p w14:paraId="5F0E4C40">
      <w:pPr>
        <w:bidi w:val="0"/>
        <w:rPr>
          <w:rFonts w:hint="default" w:ascii="Times New Roman" w:hAnsi="Times New Roman" w:cs="Times New Roman"/>
          <w:lang w:val="en-US"/>
        </w:rPr>
      </w:pPr>
    </w:p>
    <w:p w14:paraId="69A35180">
      <w:pPr>
        <w:bidi w:val="0"/>
        <w:rPr>
          <w:rFonts w:hint="default" w:ascii="Times New Roman" w:hAnsi="Times New Roman" w:cs="Times New Roman"/>
          <w:lang w:val="en-US"/>
        </w:rPr>
      </w:pPr>
    </w:p>
    <w:p w14:paraId="796AD650">
      <w:pPr>
        <w:bidi w:val="0"/>
        <w:rPr>
          <w:rFonts w:hint="default" w:ascii="Times New Roman" w:hAnsi="Times New Roman" w:cs="Times New Roman"/>
          <w:lang w:val="en-US"/>
        </w:rPr>
      </w:pPr>
    </w:p>
    <w:p w14:paraId="1D357B08">
      <w:pPr>
        <w:bidi w:val="0"/>
        <w:rPr>
          <w:rFonts w:hint="default" w:ascii="Times New Roman" w:hAnsi="Times New Roman" w:cs="Times New Roman"/>
          <w:lang w:val="en-US"/>
        </w:rPr>
      </w:pPr>
    </w:p>
    <w:p w14:paraId="12DE366A">
      <w:pPr>
        <w:bidi w:val="0"/>
        <w:rPr>
          <w:rFonts w:hint="default" w:ascii="Times New Roman" w:hAnsi="Times New Roman" w:cs="Times New Roman"/>
          <w:lang w:val="en-US"/>
        </w:rPr>
      </w:pPr>
    </w:p>
    <w:p w14:paraId="74D340E6">
      <w:pPr>
        <w:bidi w:val="0"/>
        <w:rPr>
          <w:rFonts w:hint="default" w:ascii="Times New Roman" w:hAnsi="Times New Roman" w:cs="Times New Roman"/>
          <w:lang w:val="en-US"/>
        </w:rPr>
      </w:pPr>
    </w:p>
    <w:p w14:paraId="39175F62">
      <w:pPr>
        <w:bidi w:val="0"/>
        <w:rPr>
          <w:rFonts w:hint="default" w:ascii="Times New Roman" w:hAnsi="Times New Roman" w:cs="Times New Roman"/>
          <w:lang w:val="en-US"/>
        </w:rPr>
      </w:pPr>
    </w:p>
    <w:p w14:paraId="249ED192">
      <w:pPr>
        <w:bidi w:val="0"/>
        <w:rPr>
          <w:rFonts w:hint="default" w:ascii="Times New Roman" w:hAnsi="Times New Roman" w:cs="Times New Roman"/>
          <w:lang w:val="en-US"/>
        </w:rPr>
      </w:pPr>
    </w:p>
    <w:p w14:paraId="476ECAD3">
      <w:pPr>
        <w:bidi w:val="0"/>
        <w:rPr>
          <w:rFonts w:hint="default" w:ascii="Times New Roman" w:hAnsi="Times New Roman" w:cs="Times New Roman"/>
          <w:lang w:val="en-US"/>
        </w:rPr>
      </w:pPr>
    </w:p>
    <w:p w14:paraId="15952330">
      <w:pPr>
        <w:bidi w:val="0"/>
        <w:rPr>
          <w:rFonts w:hint="default" w:ascii="Times New Roman" w:hAnsi="Times New Roman" w:cs="Times New Roman"/>
          <w:lang w:val="en-US"/>
        </w:rPr>
      </w:pPr>
    </w:p>
    <w:p w14:paraId="2ED43144">
      <w:pPr>
        <w:bidi w:val="0"/>
        <w:rPr>
          <w:rFonts w:hint="default" w:ascii="Times New Roman" w:hAnsi="Times New Roman" w:cs="Times New Roman"/>
          <w:lang w:val="en-US"/>
        </w:rPr>
      </w:pPr>
    </w:p>
    <w:p w14:paraId="29530F73">
      <w:pPr>
        <w:bidi w:val="0"/>
        <w:rPr>
          <w:rFonts w:hint="default" w:ascii="Times New Roman" w:hAnsi="Times New Roman" w:cs="Times New Roman"/>
          <w:lang w:val="en-US"/>
        </w:rPr>
      </w:pPr>
    </w:p>
    <w:p w14:paraId="1F49E54B">
      <w:pPr>
        <w:bidi w:val="0"/>
        <w:rPr>
          <w:rFonts w:hint="default" w:ascii="Times New Roman" w:hAnsi="Times New Roman" w:cs="Times New Roman"/>
          <w:lang w:val="en-US"/>
        </w:rPr>
      </w:pPr>
    </w:p>
    <w:p w14:paraId="59080315">
      <w:pPr>
        <w:bidi w:val="0"/>
        <w:rPr>
          <w:rFonts w:hint="default" w:ascii="Times New Roman" w:hAnsi="Times New Roman" w:cs="Times New Roman"/>
          <w:lang w:val="en-US"/>
        </w:rPr>
      </w:pPr>
    </w:p>
    <w:p w14:paraId="75B60886">
      <w:pPr>
        <w:bidi w:val="0"/>
        <w:rPr>
          <w:rFonts w:hint="default" w:ascii="Times New Roman" w:hAnsi="Times New Roman" w:cs="Times New Roman"/>
          <w:lang w:val="en-US"/>
        </w:rPr>
      </w:pPr>
    </w:p>
    <w:p w14:paraId="0E76433E">
      <w:pPr>
        <w:bidi w:val="0"/>
        <w:rPr>
          <w:rFonts w:hint="default" w:ascii="Times New Roman" w:hAnsi="Times New Roman" w:cs="Times New Roman"/>
          <w:lang w:val="en-US"/>
        </w:rPr>
      </w:pPr>
    </w:p>
    <w:p w14:paraId="1E7B4278">
      <w:pPr>
        <w:bidi w:val="0"/>
        <w:rPr>
          <w:rFonts w:hint="default" w:ascii="Times New Roman" w:hAnsi="Times New Roman" w:cs="Times New Roman"/>
          <w:lang w:val="en-US"/>
        </w:rPr>
      </w:pPr>
    </w:p>
    <w:p w14:paraId="4A20B043">
      <w:pPr>
        <w:bidi w:val="0"/>
        <w:jc w:val="both"/>
        <w:rPr>
          <w:rFonts w:hint="default" w:ascii="Times New Roman" w:hAnsi="Times New Roman" w:cs="Times New Roman"/>
          <w:sz w:val="26"/>
          <w:szCs w:val="26"/>
          <w:lang w:val="en-US"/>
        </w:rPr>
      </w:pPr>
    </w:p>
    <w:p w14:paraId="0A64B749">
      <w:pPr>
        <w:bidi w:val="0"/>
        <w:jc w:val="both"/>
        <w:rPr>
          <w:rFonts w:hint="default" w:ascii="Times New Roman" w:hAnsi="Times New Roman" w:cs="Times New Roman"/>
          <w:sz w:val="26"/>
          <w:szCs w:val="26"/>
          <w:lang w:val="en-US"/>
        </w:rPr>
      </w:pPr>
    </w:p>
    <w:tbl>
      <w:tblPr>
        <w:tblStyle w:val="111"/>
        <w:tblpPr w:leftFromText="180" w:rightFromText="180" w:vertAnchor="text" w:horzAnchor="page" w:tblpX="1869" w:tblpY="106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8"/>
        <w:gridCol w:w="4947"/>
      </w:tblGrid>
      <w:tr w14:paraId="774A9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8" w:type="dxa"/>
            <w:noWrap w:val="0"/>
            <w:vAlign w:val="top"/>
          </w:tcPr>
          <w:p w14:paraId="2FE2E4E3">
            <w:pPr>
              <w:widowControl w:val="0"/>
              <w:spacing w:line="240" w:lineRule="auto"/>
              <w:jc w:val="both"/>
              <w:rPr>
                <w:rFonts w:hint="default" w:ascii="Times New Roman" w:hAnsi="Times New Roman" w:cs="Times New Roman"/>
                <w:color w:val="auto"/>
                <w:sz w:val="26"/>
                <w:szCs w:val="26"/>
                <w:lang w:val="en-US"/>
              </w:rPr>
            </w:pPr>
          </w:p>
        </w:tc>
        <w:tc>
          <w:tcPr>
            <w:tcW w:w="4947" w:type="dxa"/>
            <w:noWrap w:val="0"/>
            <w:vAlign w:val="top"/>
          </w:tcPr>
          <w:p w14:paraId="4C68A29F">
            <w:pPr>
              <w:widowControl w:val="0"/>
              <w:spacing w:line="240" w:lineRule="auto"/>
              <w:jc w:val="both"/>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lang w:val="en-US"/>
              </w:rPr>
              <w:t>Cần Thơ, ngày… tháng … năm</w:t>
            </w:r>
          </w:p>
          <w:p w14:paraId="2408065E">
            <w:pPr>
              <w:widowControl w:val="0"/>
              <w:spacing w:line="240" w:lineRule="auto"/>
              <w:jc w:val="both"/>
              <w:rPr>
                <w:rFonts w:hint="default" w:ascii="Times New Roman" w:hAnsi="Times New Roman" w:cs="Times New Roman"/>
                <w:b/>
                <w:color w:val="auto"/>
                <w:sz w:val="26"/>
                <w:szCs w:val="26"/>
                <w:lang w:val="en-US"/>
              </w:rPr>
            </w:pPr>
          </w:p>
          <w:p w14:paraId="2BF6AF77">
            <w:pPr>
              <w:widowControl w:val="0"/>
              <w:spacing w:line="240" w:lineRule="auto"/>
              <w:jc w:val="center"/>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Sinh viên thực hiện</w:t>
            </w:r>
          </w:p>
          <w:p w14:paraId="6A37807A">
            <w:pPr>
              <w:widowControl w:val="0"/>
              <w:spacing w:line="240" w:lineRule="auto"/>
              <w:jc w:val="both"/>
              <w:rPr>
                <w:rFonts w:hint="default" w:ascii="Times New Roman" w:hAnsi="Times New Roman" w:cs="Times New Roman"/>
                <w:color w:val="auto"/>
                <w:sz w:val="26"/>
                <w:szCs w:val="26"/>
                <w:lang w:val="en-US"/>
              </w:rPr>
            </w:pPr>
          </w:p>
          <w:p w14:paraId="4D65845F">
            <w:pPr>
              <w:widowControl w:val="0"/>
              <w:spacing w:line="240" w:lineRule="auto"/>
              <w:jc w:val="both"/>
              <w:rPr>
                <w:rFonts w:hint="default" w:ascii="Times New Roman" w:hAnsi="Times New Roman" w:cs="Times New Roman"/>
                <w:color w:val="auto"/>
                <w:sz w:val="26"/>
                <w:szCs w:val="26"/>
                <w:lang w:val="en-US"/>
              </w:rPr>
            </w:pPr>
          </w:p>
          <w:p w14:paraId="0F457D30">
            <w:pPr>
              <w:widowControl w:val="0"/>
              <w:spacing w:line="240" w:lineRule="auto"/>
              <w:jc w:val="both"/>
              <w:rPr>
                <w:rFonts w:hint="default" w:ascii="Times New Roman" w:hAnsi="Times New Roman" w:cs="Times New Roman"/>
                <w:color w:val="auto"/>
                <w:sz w:val="26"/>
                <w:szCs w:val="26"/>
                <w:lang w:val="en-US"/>
              </w:rPr>
            </w:pPr>
          </w:p>
        </w:tc>
      </w:tr>
    </w:tbl>
    <w:p w14:paraId="35A46CBF">
      <w:pPr>
        <w:bidi w:val="0"/>
        <w:jc w:val="center"/>
        <w:rPr>
          <w:rFonts w:hint="default" w:ascii="Times New Roman" w:hAnsi="Times New Roman" w:cs="Times New Roman"/>
          <w:b/>
          <w:szCs w:val="26"/>
        </w:rPr>
        <w:sectPr>
          <w:footerReference r:id="rId4" w:type="default"/>
          <w:pgSz w:w="12240" w:h="15840"/>
          <w:pgMar w:top="1138" w:right="1138" w:bottom="1138" w:left="1701" w:header="709" w:footer="709" w:gutter="0"/>
          <w:pgNumType w:fmt="decimal" w:start="1"/>
          <w:cols w:space="708" w:num="1"/>
          <w:docGrid w:linePitch="360" w:charSpace="0"/>
        </w:sectPr>
      </w:pPr>
    </w:p>
    <w:p w14:paraId="558A6E0B">
      <w:pPr>
        <w:bidi w:val="0"/>
        <w:jc w:val="center"/>
        <w:rPr>
          <w:rFonts w:hint="default" w:ascii="Times New Roman" w:hAnsi="Times New Roman" w:cs="Times New Roman"/>
          <w:b/>
          <w:bCs/>
          <w:sz w:val="26"/>
          <w:szCs w:val="26"/>
        </w:rPr>
      </w:pPr>
      <w:bookmarkStart w:id="2" w:name="_Toc26626"/>
      <w:bookmarkStart w:id="3" w:name="_Toc6171"/>
      <w:r>
        <w:rPr>
          <w:rFonts w:hint="default" w:ascii="Times New Roman" w:hAnsi="Times New Roman" w:cs="Times New Roman"/>
          <w:b/>
          <w:bCs/>
          <w:sz w:val="26"/>
          <w:szCs w:val="26"/>
        </w:rPr>
        <w:t>LỜI CẢM</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ƠN</w:t>
      </w:r>
      <w:bookmarkEnd w:id="2"/>
      <w:bookmarkEnd w:id="3"/>
    </w:p>
    <w:p w14:paraId="2E5974B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hoàn thành Đồ án Công nghệ thông tin 3 này, trước hết chúng em xin gửi lời cảm ơn chân thành đến quý thầy cô khoa Công nghệ thông tin và trường Đại học Kỹ thuật-Công nghệ Cần Thơ.</w:t>
      </w:r>
    </w:p>
    <w:p w14:paraId="67A2B8D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617F213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Đặc biệt, chúng em xin gửi lời cảm ơn đến cô Ths. Phạm Yến Nhi, người đã tận tình hướng dẫn, giúp đỡ,chỉ bảo, tạo điều kiện thuận lợi cho chúng em được tìm hiểu trong suốt quá trình làm đồ án. </w:t>
      </w:r>
    </w:p>
    <w:p w14:paraId="4A924CB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176405B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cũng xin gửi lời cảm ơn đến quý thầy cô trường Đại học Kỹ thuật - Công nghệ Cần Thơ nói chung và quý thầy cô khoa Công nghệ thông tin nói riêng đã dạy dỗ cho chúng em có thêm nhiều kiến thức về các môn đại cương cũng như các môn chuyên ngành, giúp chúng em có được cơ sở lý thuyết vững vàng.</w:t>
      </w:r>
    </w:p>
    <w:p w14:paraId="037C9B7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04FFB9D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bản thân chúng em đã rất nỗ lực, song do chúng em còn nhiều hạn chế về mặt kiến thức cũng như kinh nghiệm nên khó tránh khỏi những thiếu sót. Chúng em rất mong nhận được sự chỉ bảo, đóng góp ý kiến của quý thầy cô để chúng em có điều kiện bổ sung, hoàn thiện hơn vào những lần sau.</w:t>
      </w:r>
    </w:p>
    <w:p w14:paraId="18A51EB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4432AD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Trân trọng!</w:t>
      </w:r>
    </w:p>
    <w:p w14:paraId="2206F7E0">
      <w:pPr>
        <w:jc w:val="center"/>
        <w:rPr>
          <w:rFonts w:hint="default" w:ascii="Times New Roman" w:hAnsi="Times New Roman" w:cs="Times New Roman"/>
          <w:b/>
          <w:sz w:val="26"/>
          <w:szCs w:val="26"/>
        </w:rPr>
      </w:pPr>
    </w:p>
    <w:p w14:paraId="06492505">
      <w:pPr>
        <w:bidi w:val="0"/>
        <w:rPr>
          <w:rFonts w:hint="default" w:ascii="Times New Roman" w:hAnsi="Times New Roman" w:cs="Times New Roman"/>
        </w:rPr>
      </w:pPr>
    </w:p>
    <w:p w14:paraId="24273B40">
      <w:pPr>
        <w:bidi w:val="0"/>
        <w:rPr>
          <w:rFonts w:hint="default" w:ascii="Times New Roman" w:hAnsi="Times New Roman" w:cs="Times New Roman"/>
        </w:rPr>
      </w:pPr>
    </w:p>
    <w:p w14:paraId="51580D38">
      <w:pPr>
        <w:bidi w:val="0"/>
        <w:rPr>
          <w:rFonts w:hint="default" w:ascii="Times New Roman" w:hAnsi="Times New Roman" w:cs="Times New Roman"/>
        </w:rPr>
      </w:pPr>
    </w:p>
    <w:p w14:paraId="6ED34226">
      <w:pPr>
        <w:bidi w:val="0"/>
        <w:rPr>
          <w:rFonts w:hint="default" w:ascii="Times New Roman" w:hAnsi="Times New Roman" w:cs="Times New Roman"/>
        </w:rPr>
      </w:pPr>
    </w:p>
    <w:p w14:paraId="44E4CC4C">
      <w:pPr>
        <w:bidi w:val="0"/>
        <w:rPr>
          <w:rFonts w:hint="default" w:ascii="Times New Roman" w:hAnsi="Times New Roman" w:cs="Times New Roman"/>
        </w:rPr>
      </w:pPr>
    </w:p>
    <w:p w14:paraId="4A069AB8">
      <w:pPr>
        <w:bidi w:val="0"/>
        <w:rPr>
          <w:rFonts w:hint="default" w:ascii="Times New Roman" w:hAnsi="Times New Roman" w:cs="Times New Roman"/>
        </w:rPr>
      </w:pPr>
    </w:p>
    <w:p w14:paraId="159BE152">
      <w:pPr>
        <w:bidi w:val="0"/>
        <w:rPr>
          <w:rFonts w:hint="default" w:ascii="Times New Roman" w:hAnsi="Times New Roman" w:cs="Times New Roman"/>
        </w:rPr>
      </w:pPr>
    </w:p>
    <w:p w14:paraId="6287D42D">
      <w:pPr>
        <w:bidi w:val="0"/>
        <w:rPr>
          <w:rFonts w:hint="default" w:ascii="Times New Roman" w:hAnsi="Times New Roman" w:cs="Times New Roman"/>
        </w:rPr>
      </w:pPr>
    </w:p>
    <w:p w14:paraId="6ECBEEF3">
      <w:pPr>
        <w:bidi w:val="0"/>
        <w:rPr>
          <w:rFonts w:hint="default" w:ascii="Times New Roman" w:hAnsi="Times New Roman" w:cs="Times New Roman"/>
        </w:rPr>
      </w:pPr>
    </w:p>
    <w:p w14:paraId="6831ED79">
      <w:pPr>
        <w:bidi w:val="0"/>
        <w:rPr>
          <w:rFonts w:hint="default" w:ascii="Times New Roman" w:hAnsi="Times New Roman" w:cs="Times New Roman"/>
        </w:rPr>
      </w:pPr>
    </w:p>
    <w:p w14:paraId="7B4C56C1">
      <w:pPr>
        <w:bidi w:val="0"/>
        <w:rPr>
          <w:rFonts w:hint="default" w:ascii="Times New Roman" w:hAnsi="Times New Roman" w:cs="Times New Roman"/>
        </w:rPr>
      </w:pPr>
    </w:p>
    <w:p w14:paraId="1AB86357">
      <w:pPr>
        <w:bidi w:val="0"/>
        <w:rPr>
          <w:rFonts w:hint="default" w:ascii="Times New Roman" w:hAnsi="Times New Roman" w:cs="Times New Roman"/>
        </w:rPr>
      </w:pPr>
    </w:p>
    <w:p w14:paraId="642A0010">
      <w:pPr>
        <w:bidi w:val="0"/>
        <w:rPr>
          <w:rFonts w:hint="default" w:ascii="Times New Roman" w:hAnsi="Times New Roman" w:cs="Times New Roman"/>
        </w:rPr>
      </w:pPr>
    </w:p>
    <w:p w14:paraId="74C5A164">
      <w:pPr>
        <w:bidi w:val="0"/>
        <w:rPr>
          <w:rFonts w:hint="default" w:ascii="Times New Roman" w:hAnsi="Times New Roman" w:cs="Times New Roman"/>
        </w:rPr>
      </w:pPr>
    </w:p>
    <w:p w14:paraId="27163810">
      <w:pPr>
        <w:bidi w:val="0"/>
        <w:rPr>
          <w:rFonts w:hint="default" w:ascii="Times New Roman" w:hAnsi="Times New Roman" w:cs="Times New Roman"/>
        </w:rPr>
      </w:pPr>
    </w:p>
    <w:p w14:paraId="6A89A054">
      <w:pPr>
        <w:bidi w:val="0"/>
        <w:rPr>
          <w:rFonts w:hint="default" w:ascii="Times New Roman" w:hAnsi="Times New Roman" w:cs="Times New Roman"/>
        </w:rPr>
      </w:pPr>
    </w:p>
    <w:tbl>
      <w:tblPr>
        <w:tblStyle w:val="111"/>
        <w:tblpPr w:leftFromText="180" w:rightFromText="180" w:vertAnchor="text" w:horzAnchor="page" w:tblpX="1843" w:tblpY="169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8"/>
        <w:gridCol w:w="4947"/>
      </w:tblGrid>
      <w:tr w14:paraId="5F0E4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54" w:hRule="atLeast"/>
        </w:trPr>
        <w:tc>
          <w:tcPr>
            <w:tcW w:w="4398" w:type="dxa"/>
            <w:noWrap w:val="0"/>
            <w:vAlign w:val="top"/>
          </w:tcPr>
          <w:p w14:paraId="0697D3E1">
            <w:pPr>
              <w:widowControl w:val="0"/>
              <w:spacing w:line="240" w:lineRule="auto"/>
              <w:jc w:val="both"/>
              <w:rPr>
                <w:rFonts w:hint="default" w:ascii="Times New Roman" w:hAnsi="Times New Roman" w:cs="Times New Roman"/>
                <w:color w:val="auto"/>
                <w:sz w:val="26"/>
                <w:szCs w:val="26"/>
                <w:lang w:val="en-US"/>
              </w:rPr>
            </w:pPr>
          </w:p>
        </w:tc>
        <w:tc>
          <w:tcPr>
            <w:tcW w:w="4947" w:type="dxa"/>
            <w:noWrap w:val="0"/>
            <w:vAlign w:val="top"/>
          </w:tcPr>
          <w:p w14:paraId="21DE0185">
            <w:pPr>
              <w:widowControl w:val="0"/>
              <w:spacing w:line="240" w:lineRule="auto"/>
              <w:jc w:val="both"/>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lang w:val="en-US"/>
              </w:rPr>
              <w:t>Cần Thơ, ngày… tháng … năm</w:t>
            </w:r>
          </w:p>
          <w:p w14:paraId="66DCF281">
            <w:pPr>
              <w:widowControl w:val="0"/>
              <w:spacing w:line="240" w:lineRule="auto"/>
              <w:jc w:val="both"/>
              <w:rPr>
                <w:rFonts w:hint="default" w:ascii="Times New Roman" w:hAnsi="Times New Roman" w:cs="Times New Roman"/>
                <w:i/>
                <w:color w:val="auto"/>
                <w:sz w:val="26"/>
                <w:szCs w:val="26"/>
                <w:lang w:val="en-US"/>
              </w:rPr>
            </w:pPr>
          </w:p>
          <w:p w14:paraId="7312028E">
            <w:pPr>
              <w:widowControl w:val="0"/>
              <w:spacing w:line="240" w:lineRule="auto"/>
              <w:jc w:val="center"/>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Sinh viên thực hiện</w:t>
            </w:r>
          </w:p>
          <w:p w14:paraId="68B7A3D2">
            <w:pPr>
              <w:widowControl w:val="0"/>
              <w:spacing w:line="240" w:lineRule="auto"/>
              <w:jc w:val="both"/>
              <w:rPr>
                <w:rFonts w:hint="default" w:ascii="Times New Roman" w:hAnsi="Times New Roman" w:cs="Times New Roman"/>
                <w:color w:val="auto"/>
                <w:sz w:val="26"/>
                <w:szCs w:val="26"/>
                <w:lang w:val="en-US"/>
              </w:rPr>
            </w:pPr>
          </w:p>
        </w:tc>
      </w:tr>
    </w:tbl>
    <w:p w14:paraId="31A55662">
      <w:pPr>
        <w:jc w:val="center"/>
        <w:rPr>
          <w:rFonts w:hint="default" w:ascii="Times New Roman" w:hAnsi="Times New Roman" w:cs="Times New Roman"/>
          <w:b/>
          <w:sz w:val="26"/>
          <w:szCs w:val="26"/>
        </w:rPr>
        <w:sectPr>
          <w:footerReference r:id="rId5" w:type="default"/>
          <w:pgSz w:w="12240" w:h="15840"/>
          <w:pgMar w:top="1138" w:right="1138" w:bottom="1138" w:left="1701" w:header="709" w:footer="709" w:gutter="0"/>
          <w:pgNumType w:fmt="decimal" w:start="1"/>
          <w:cols w:space="708" w:num="1"/>
          <w:docGrid w:linePitch="360" w:charSpace="0"/>
        </w:sectPr>
      </w:pPr>
    </w:p>
    <w:p w14:paraId="68CDED32">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NHẬN XÉT CỦA GIÁO VIÊN HƯỚNG DẪN</w:t>
      </w:r>
    </w:p>
    <w:p w14:paraId="3E9C5D93">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14A47B6">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7029AC3">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B5BE25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6A6DA0D">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DC4B4D8">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0786A31">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7340AF5">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BB10049">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691FB8D">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5F12FCF">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BC48DA1">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AA3CB49">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773122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56799B5">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8FAC99C">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E522B13">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E80E98B">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C79A0EF">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45E654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FB8CB7F">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1EBEAC87">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BFF2757">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83B908E">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5079DD8">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D5DE9F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br w:type="textWrapping"/>
      </w:r>
      <w:r>
        <w:rPr>
          <w:rFonts w:hint="default" w:ascii="Times New Roman" w:hAnsi="Times New Roman" w:cs="Times New Roman"/>
          <w:color w:val="auto"/>
          <w:sz w:val="26"/>
          <w:szCs w:val="26"/>
          <w:lang w:val="en-US"/>
        </w:rPr>
        <w:tab/>
      </w:r>
    </w:p>
    <w:p w14:paraId="7906988D">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36C0718">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808D0A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C676E25">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textWrapping"/>
      </w:r>
      <w:r>
        <w:rPr>
          <w:rFonts w:hint="default" w:ascii="Times New Roman" w:hAnsi="Times New Roman" w:cs="Times New Roman"/>
          <w:color w:val="auto"/>
          <w:sz w:val="26"/>
          <w:szCs w:val="26"/>
          <w:lang w:val="en-US"/>
        </w:rPr>
        <w:br w:type="textWrapping"/>
      </w:r>
    </w:p>
    <w:p w14:paraId="1A838BA9">
      <w:pPr>
        <w:tabs>
          <w:tab w:val="right" w:leader="dot" w:pos="9071"/>
        </w:tabs>
        <w:spacing w:line="240" w:lineRule="auto"/>
        <w:jc w:val="both"/>
        <w:rPr>
          <w:rFonts w:hint="default" w:ascii="Times New Roman" w:hAnsi="Times New Roman" w:cs="Times New Roman"/>
          <w:color w:val="auto"/>
          <w:sz w:val="26"/>
          <w:szCs w:val="26"/>
          <w:lang w:val="en-US"/>
        </w:rPr>
      </w:pPr>
    </w:p>
    <w:tbl>
      <w:tblPr>
        <w:tblStyle w:val="111"/>
        <w:tblpPr w:leftFromText="180" w:rightFromText="180" w:vertAnchor="text" w:horzAnchor="page" w:tblpX="1829" w:tblpY="153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97"/>
        <w:gridCol w:w="4531"/>
      </w:tblGrid>
      <w:tr w14:paraId="32AA4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2" w:hRule="atLeast"/>
        </w:trPr>
        <w:tc>
          <w:tcPr>
            <w:tcW w:w="4797" w:type="dxa"/>
            <w:noWrap w:val="0"/>
            <w:vAlign w:val="top"/>
          </w:tcPr>
          <w:p w14:paraId="654DB0F4">
            <w:pPr>
              <w:widowControl w:val="0"/>
              <w:spacing w:line="240" w:lineRule="auto"/>
              <w:jc w:val="both"/>
              <w:rPr>
                <w:rFonts w:hint="default" w:ascii="Times New Roman" w:hAnsi="Times New Roman" w:cs="Times New Roman"/>
                <w:color w:val="auto"/>
                <w:sz w:val="26"/>
                <w:szCs w:val="26"/>
                <w:lang w:val="en-US"/>
              </w:rPr>
            </w:pPr>
          </w:p>
        </w:tc>
        <w:tc>
          <w:tcPr>
            <w:tcW w:w="4531" w:type="dxa"/>
            <w:noWrap w:val="0"/>
            <w:vAlign w:val="top"/>
          </w:tcPr>
          <w:p w14:paraId="6E5CB705">
            <w:pPr>
              <w:widowControl w:val="0"/>
              <w:spacing w:line="240" w:lineRule="auto"/>
              <w:jc w:val="both"/>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lang w:val="en-US"/>
              </w:rPr>
              <w:t>Cần Thơ, ngày… tháng … năm</w:t>
            </w:r>
          </w:p>
          <w:p w14:paraId="534363C8">
            <w:pPr>
              <w:widowControl w:val="0"/>
              <w:spacing w:line="240" w:lineRule="auto"/>
              <w:jc w:val="center"/>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Giảng viên hướng dẫn</w:t>
            </w:r>
          </w:p>
          <w:p w14:paraId="5DDBD6BB">
            <w:pPr>
              <w:widowControl w:val="0"/>
              <w:spacing w:line="240" w:lineRule="auto"/>
              <w:jc w:val="both"/>
              <w:rPr>
                <w:rFonts w:hint="default" w:ascii="Times New Roman" w:hAnsi="Times New Roman" w:cs="Times New Roman"/>
                <w:color w:val="auto"/>
                <w:sz w:val="26"/>
                <w:szCs w:val="26"/>
                <w:lang w:val="en-US"/>
              </w:rPr>
            </w:pPr>
          </w:p>
        </w:tc>
      </w:tr>
    </w:tbl>
    <w:p w14:paraId="3AF50094">
      <w:pPr>
        <w:jc w:val="center"/>
        <w:rPr>
          <w:rFonts w:hint="default" w:ascii="Times New Roman" w:hAnsi="Times New Roman" w:cs="Times New Roman"/>
          <w:b/>
          <w:sz w:val="26"/>
          <w:szCs w:val="26"/>
        </w:rPr>
        <w:sectPr>
          <w:footerReference r:id="rId6" w:type="default"/>
          <w:pgSz w:w="12240" w:h="15840"/>
          <w:pgMar w:top="1138" w:right="1138" w:bottom="1138" w:left="1701" w:header="709" w:footer="709" w:gutter="0"/>
          <w:pgNumType w:fmt="decimal" w:start="1"/>
          <w:cols w:space="708" w:num="1"/>
          <w:docGrid w:linePitch="360" w:charSpace="0"/>
        </w:sectPr>
      </w:pPr>
    </w:p>
    <w:p w14:paraId="2B53F708">
      <w:pPr>
        <w:bidi w:val="0"/>
        <w:jc w:val="center"/>
        <w:rPr>
          <w:rFonts w:hint="default" w:ascii="Times New Roman" w:hAnsi="Times New Roman" w:cs="Times New Roman"/>
          <w:b/>
          <w:bCs/>
          <w:sz w:val="26"/>
          <w:szCs w:val="26"/>
        </w:rPr>
      </w:pPr>
      <w:r>
        <w:rPr>
          <w:rFonts w:hint="default" w:ascii="Times New Roman" w:hAnsi="Times New Roman" w:cs="Times New Roman"/>
          <w:b/>
          <w:bCs/>
          <w:sz w:val="26"/>
          <w:szCs w:val="26"/>
        </w:rPr>
        <w:t>NHẬN XÉT CỦA GIÁO VIÊN PHẢN BIỆN</w:t>
      </w:r>
    </w:p>
    <w:p w14:paraId="2218EC5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A81907C">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984A16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F872A5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D3B6424">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E028367">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147A520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B6540E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3006249">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5AF7904">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33CCD71">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8F7E204">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508333B">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3961467">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34A914F8">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ACF1F45">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4DE5FA5">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19E404EC">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CB2EA4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1853715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0828E069">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5633A78">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571146B">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7E6E92A">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79389ADF">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2973C550">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br w:type="textWrapping"/>
      </w:r>
      <w:r>
        <w:rPr>
          <w:rFonts w:hint="default" w:ascii="Times New Roman" w:hAnsi="Times New Roman" w:cs="Times New Roman"/>
          <w:color w:val="auto"/>
          <w:sz w:val="26"/>
          <w:szCs w:val="26"/>
          <w:lang w:val="en-US"/>
        </w:rPr>
        <w:tab/>
      </w:r>
    </w:p>
    <w:p w14:paraId="5E4A0E5F">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6658B86D">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567C989D">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p>
    <w:p w14:paraId="457D3D13">
      <w:pPr>
        <w:tabs>
          <w:tab w:val="right" w:leader="dot" w:pos="9071"/>
        </w:tabs>
        <w:spacing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textWrapping"/>
      </w:r>
      <w:r>
        <w:rPr>
          <w:rFonts w:hint="default" w:ascii="Times New Roman" w:hAnsi="Times New Roman" w:cs="Times New Roman"/>
          <w:color w:val="auto"/>
          <w:sz w:val="26"/>
          <w:szCs w:val="26"/>
          <w:lang w:val="en-US"/>
        </w:rPr>
        <w:br w:type="textWrapping"/>
      </w:r>
    </w:p>
    <w:p w14:paraId="46AC858F">
      <w:pPr>
        <w:tabs>
          <w:tab w:val="right" w:leader="dot" w:pos="9071"/>
        </w:tabs>
        <w:spacing w:line="240" w:lineRule="auto"/>
        <w:jc w:val="both"/>
        <w:rPr>
          <w:rFonts w:hint="default" w:ascii="Times New Roman" w:hAnsi="Times New Roman" w:cs="Times New Roman"/>
          <w:color w:val="auto"/>
          <w:sz w:val="26"/>
          <w:szCs w:val="26"/>
          <w:lang w:val="en-US"/>
        </w:rPr>
      </w:pPr>
    </w:p>
    <w:tbl>
      <w:tblPr>
        <w:tblStyle w:val="111"/>
        <w:tblpPr w:leftFromText="180" w:rightFromText="180" w:vertAnchor="text" w:horzAnchor="page" w:tblpX="1829" w:tblpY="161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24"/>
        <w:gridCol w:w="4531"/>
      </w:tblGrid>
      <w:tr w14:paraId="5EAF4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2" w:hRule="atLeast"/>
        </w:trPr>
        <w:tc>
          <w:tcPr>
            <w:tcW w:w="4824" w:type="dxa"/>
            <w:noWrap w:val="0"/>
            <w:vAlign w:val="top"/>
          </w:tcPr>
          <w:p w14:paraId="3C8EA102">
            <w:pPr>
              <w:widowControl w:val="0"/>
              <w:spacing w:line="240" w:lineRule="auto"/>
              <w:jc w:val="both"/>
              <w:rPr>
                <w:rFonts w:hint="default" w:ascii="Times New Roman" w:hAnsi="Times New Roman" w:cs="Times New Roman"/>
                <w:color w:val="auto"/>
                <w:sz w:val="26"/>
                <w:szCs w:val="26"/>
                <w:lang w:val="en-US"/>
              </w:rPr>
            </w:pPr>
          </w:p>
        </w:tc>
        <w:tc>
          <w:tcPr>
            <w:tcW w:w="4531" w:type="dxa"/>
            <w:noWrap w:val="0"/>
            <w:vAlign w:val="top"/>
          </w:tcPr>
          <w:p w14:paraId="6092167F">
            <w:pPr>
              <w:widowControl w:val="0"/>
              <w:spacing w:line="240" w:lineRule="auto"/>
              <w:jc w:val="both"/>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lang w:val="en-US"/>
              </w:rPr>
              <w:t>Cần Thơ, ngày… tháng … năm</w:t>
            </w:r>
          </w:p>
          <w:p w14:paraId="108293C5">
            <w:pPr>
              <w:widowControl w:val="0"/>
              <w:spacing w:line="240" w:lineRule="auto"/>
              <w:jc w:val="center"/>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t>Giảng viên phản biện</w:t>
            </w:r>
          </w:p>
          <w:p w14:paraId="51BEB4D8">
            <w:pPr>
              <w:widowControl w:val="0"/>
              <w:spacing w:line="240" w:lineRule="auto"/>
              <w:jc w:val="both"/>
              <w:rPr>
                <w:rFonts w:hint="default" w:ascii="Times New Roman" w:hAnsi="Times New Roman" w:cs="Times New Roman"/>
                <w:color w:val="auto"/>
                <w:sz w:val="26"/>
                <w:szCs w:val="26"/>
                <w:lang w:val="en-US"/>
              </w:rPr>
            </w:pPr>
          </w:p>
        </w:tc>
      </w:tr>
    </w:tbl>
    <w:p w14:paraId="02CF5FC3">
      <w:pPr>
        <w:jc w:val="center"/>
        <w:rPr>
          <w:rFonts w:hint="default" w:ascii="Times New Roman" w:hAnsi="Times New Roman" w:cs="Times New Roman"/>
          <w:b/>
          <w:sz w:val="26"/>
          <w:szCs w:val="26"/>
        </w:rPr>
        <w:sectPr>
          <w:footerReference r:id="rId7" w:type="default"/>
          <w:pgSz w:w="12240" w:h="15840"/>
          <w:pgMar w:top="1138" w:right="1138" w:bottom="1138" w:left="1701" w:header="709" w:footer="709" w:gutter="0"/>
          <w:pgNumType w:fmt="decimal" w:start="1"/>
          <w:cols w:space="708" w:num="1"/>
          <w:docGrid w:linePitch="360" w:charSpace="0"/>
        </w:sectPr>
      </w:pPr>
    </w:p>
    <w:p w14:paraId="41E385C4">
      <w:pPr>
        <w:bidi w:val="0"/>
        <w:jc w:val="center"/>
        <w:rPr>
          <w:rFonts w:hint="default" w:ascii="Times New Roman" w:hAnsi="Times New Roman" w:cs="Times New Roman"/>
          <w:b/>
          <w:bCs/>
        </w:rPr>
      </w:pPr>
      <w:bookmarkStart w:id="4" w:name="_Toc30078"/>
      <w:r>
        <w:rPr>
          <w:rFonts w:hint="default" w:ascii="Times New Roman" w:hAnsi="Times New Roman" w:cs="Times New Roman"/>
          <w:b/>
          <w:bCs/>
          <w:sz w:val="26"/>
          <w:szCs w:val="26"/>
        </w:rPr>
        <w:t>BẢNG KÝ HIỆU, CHỮ VIẾT TẮT</w:t>
      </w:r>
      <w:bookmarkEnd w:id="4"/>
    </w:p>
    <w:p w14:paraId="0A98780E">
      <w:pPr>
        <w:bidi w:val="0"/>
        <w:rPr>
          <w:rFonts w:hint="default" w:ascii="Times New Roman" w:hAnsi="Times New Roman" w:cs="Times New Roman"/>
        </w:rPr>
      </w:pPr>
    </w:p>
    <w:tbl>
      <w:tblPr>
        <w:tblStyle w:val="111"/>
        <w:tblW w:w="9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9"/>
        <w:gridCol w:w="4920"/>
      </w:tblGrid>
      <w:tr w14:paraId="2E26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4919" w:type="dxa"/>
            <w:noWrap w:val="0"/>
            <w:vAlign w:val="top"/>
          </w:tcPr>
          <w:p w14:paraId="17B29BFB">
            <w:pPr>
              <w:widowControl w:val="0"/>
              <w:jc w:val="both"/>
              <w:rPr>
                <w:rFonts w:hint="default" w:ascii="Times New Roman" w:hAnsi="Times New Roman" w:cs="Times New Roman"/>
                <w:b/>
                <w:color w:val="auto"/>
                <w:sz w:val="26"/>
                <w:szCs w:val="26"/>
                <w:vertAlign w:val="baseline"/>
                <w:lang w:val="vi-VN"/>
              </w:rPr>
            </w:pPr>
          </w:p>
          <w:p w14:paraId="5BD79341">
            <w:pPr>
              <w:widowControl w:val="0"/>
              <w:jc w:val="both"/>
              <w:rPr>
                <w:rFonts w:hint="default" w:ascii="Times New Roman" w:hAnsi="Times New Roman" w:cs="Times New Roman"/>
                <w:b/>
                <w:color w:val="auto"/>
                <w:sz w:val="26"/>
                <w:szCs w:val="26"/>
                <w:vertAlign w:val="baseline"/>
                <w:lang w:val="vi-VN"/>
              </w:rPr>
            </w:pPr>
            <w:r>
              <w:rPr>
                <w:rFonts w:hint="default" w:ascii="Times New Roman" w:hAnsi="Times New Roman" w:cs="Times New Roman"/>
                <w:b/>
                <w:color w:val="auto"/>
                <w:sz w:val="26"/>
                <w:szCs w:val="26"/>
                <w:vertAlign w:val="baseline"/>
                <w:lang w:val="vi-VN"/>
              </w:rPr>
              <w:t>Chữ viết tắt</w:t>
            </w:r>
          </w:p>
        </w:tc>
        <w:tc>
          <w:tcPr>
            <w:tcW w:w="4920" w:type="dxa"/>
            <w:noWrap w:val="0"/>
            <w:vAlign w:val="top"/>
          </w:tcPr>
          <w:p w14:paraId="0289681F">
            <w:pPr>
              <w:widowControl w:val="0"/>
              <w:wordWrap/>
              <w:jc w:val="both"/>
              <w:rPr>
                <w:rFonts w:hint="default" w:ascii="Times New Roman" w:hAnsi="Times New Roman" w:cs="Times New Roman"/>
                <w:b/>
                <w:color w:val="auto"/>
                <w:sz w:val="26"/>
                <w:szCs w:val="26"/>
                <w:vertAlign w:val="baseline"/>
                <w:lang w:val="vi-VN"/>
              </w:rPr>
            </w:pPr>
          </w:p>
          <w:p w14:paraId="795CCACF">
            <w:pPr>
              <w:widowControl w:val="0"/>
              <w:wordWrap/>
              <w:jc w:val="both"/>
              <w:rPr>
                <w:rFonts w:hint="default" w:ascii="Times New Roman" w:hAnsi="Times New Roman" w:cs="Times New Roman"/>
                <w:b/>
                <w:color w:val="auto"/>
                <w:sz w:val="26"/>
                <w:szCs w:val="26"/>
                <w:vertAlign w:val="baseline"/>
                <w:lang w:val="vi-VN"/>
              </w:rPr>
            </w:pPr>
            <w:r>
              <w:rPr>
                <w:rFonts w:hint="default" w:ascii="Times New Roman" w:hAnsi="Times New Roman" w:cs="Times New Roman"/>
                <w:b/>
                <w:color w:val="auto"/>
                <w:sz w:val="26"/>
                <w:szCs w:val="26"/>
                <w:vertAlign w:val="baseline"/>
                <w:lang w:val="vi-VN"/>
              </w:rPr>
              <w:t>Từ đầy đủ</w:t>
            </w:r>
          </w:p>
        </w:tc>
      </w:tr>
      <w:tr w14:paraId="6041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4919" w:type="dxa"/>
            <w:noWrap w:val="0"/>
            <w:vAlign w:val="top"/>
          </w:tcPr>
          <w:p w14:paraId="253EECE6">
            <w:pPr>
              <w:widowControl w:val="0"/>
              <w:jc w:val="both"/>
              <w:rPr>
                <w:rFonts w:hint="default" w:ascii="Times New Roman" w:hAnsi="Times New Roman" w:cs="Times New Roman"/>
                <w:b/>
                <w:color w:val="auto"/>
                <w:sz w:val="26"/>
                <w:szCs w:val="26"/>
                <w:vertAlign w:val="baseline"/>
                <w:lang w:val="vi-VN"/>
              </w:rPr>
            </w:pPr>
          </w:p>
          <w:p w14:paraId="7D5F0691">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Ths</w:t>
            </w:r>
          </w:p>
        </w:tc>
        <w:tc>
          <w:tcPr>
            <w:tcW w:w="4920" w:type="dxa"/>
            <w:noWrap w:val="0"/>
            <w:vAlign w:val="top"/>
          </w:tcPr>
          <w:p w14:paraId="5F08413D">
            <w:pPr>
              <w:widowControl w:val="0"/>
              <w:jc w:val="both"/>
              <w:rPr>
                <w:rFonts w:hint="default" w:ascii="Times New Roman" w:hAnsi="Times New Roman" w:cs="Times New Roman"/>
                <w:b/>
                <w:color w:val="auto"/>
                <w:sz w:val="26"/>
                <w:szCs w:val="26"/>
                <w:vertAlign w:val="baseline"/>
                <w:lang w:val="vi-VN"/>
              </w:rPr>
            </w:pPr>
          </w:p>
          <w:p w14:paraId="34D618D7">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Thạc sĩ</w:t>
            </w:r>
          </w:p>
        </w:tc>
      </w:tr>
      <w:tr w14:paraId="2827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4919" w:type="dxa"/>
            <w:noWrap w:val="0"/>
            <w:vAlign w:val="top"/>
          </w:tcPr>
          <w:p w14:paraId="132BBA42">
            <w:pPr>
              <w:widowControl w:val="0"/>
              <w:jc w:val="both"/>
              <w:rPr>
                <w:rFonts w:hint="default" w:ascii="Times New Roman" w:hAnsi="Times New Roman" w:cs="Times New Roman"/>
                <w:b/>
                <w:color w:val="auto"/>
                <w:sz w:val="26"/>
                <w:szCs w:val="26"/>
                <w:vertAlign w:val="baseline"/>
                <w:lang w:val="vi-VN"/>
              </w:rPr>
            </w:pPr>
          </w:p>
          <w:p w14:paraId="53FC451F">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UC</w:t>
            </w:r>
          </w:p>
        </w:tc>
        <w:tc>
          <w:tcPr>
            <w:tcW w:w="4920" w:type="dxa"/>
            <w:noWrap w:val="0"/>
            <w:vAlign w:val="top"/>
          </w:tcPr>
          <w:p w14:paraId="02FD5349">
            <w:pPr>
              <w:widowControl w:val="0"/>
              <w:wordWrap/>
              <w:jc w:val="both"/>
              <w:rPr>
                <w:rFonts w:hint="default" w:ascii="Times New Roman" w:hAnsi="Times New Roman" w:cs="Times New Roman"/>
                <w:b/>
                <w:color w:val="auto"/>
                <w:sz w:val="26"/>
                <w:szCs w:val="26"/>
                <w:vertAlign w:val="baseline"/>
                <w:lang w:val="vi-VN"/>
              </w:rPr>
            </w:pPr>
          </w:p>
          <w:p w14:paraId="4AD6230F">
            <w:pPr>
              <w:widowControl w:val="0"/>
              <w:wordWrap/>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Use case</w:t>
            </w:r>
          </w:p>
        </w:tc>
      </w:tr>
      <w:tr w14:paraId="4DCF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4919" w:type="dxa"/>
            <w:noWrap w:val="0"/>
            <w:vAlign w:val="top"/>
          </w:tcPr>
          <w:p w14:paraId="16971048">
            <w:pPr>
              <w:widowControl w:val="0"/>
              <w:jc w:val="both"/>
              <w:rPr>
                <w:rFonts w:hint="default" w:ascii="Times New Roman" w:hAnsi="Times New Roman" w:cs="Times New Roman"/>
                <w:b/>
                <w:color w:val="auto"/>
                <w:sz w:val="26"/>
                <w:szCs w:val="26"/>
                <w:vertAlign w:val="baseline"/>
                <w:lang w:val="vi-VN"/>
              </w:rPr>
            </w:pPr>
          </w:p>
          <w:p w14:paraId="339BEDE3">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CSDL</w:t>
            </w:r>
          </w:p>
        </w:tc>
        <w:tc>
          <w:tcPr>
            <w:tcW w:w="4920" w:type="dxa"/>
            <w:noWrap w:val="0"/>
            <w:vAlign w:val="top"/>
          </w:tcPr>
          <w:p w14:paraId="4C544B7E">
            <w:pPr>
              <w:widowControl w:val="0"/>
              <w:wordWrap/>
              <w:jc w:val="both"/>
              <w:rPr>
                <w:rFonts w:hint="default" w:ascii="Times New Roman" w:hAnsi="Times New Roman" w:cs="Times New Roman"/>
                <w:b/>
                <w:color w:val="auto"/>
                <w:sz w:val="26"/>
                <w:szCs w:val="26"/>
                <w:vertAlign w:val="baseline"/>
                <w:lang w:val="vi-VN"/>
              </w:rPr>
            </w:pPr>
          </w:p>
          <w:p w14:paraId="35F38EB7">
            <w:pPr>
              <w:widowControl w:val="0"/>
              <w:wordWrap/>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Cơ sở dữ liệu</w:t>
            </w:r>
          </w:p>
        </w:tc>
      </w:tr>
      <w:tr w14:paraId="641A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4919" w:type="dxa"/>
            <w:noWrap w:val="0"/>
            <w:vAlign w:val="top"/>
          </w:tcPr>
          <w:p w14:paraId="7B072465">
            <w:pPr>
              <w:widowControl w:val="0"/>
              <w:jc w:val="both"/>
              <w:rPr>
                <w:rFonts w:hint="default" w:ascii="Times New Roman" w:hAnsi="Times New Roman" w:cs="Times New Roman"/>
                <w:b/>
                <w:color w:val="auto"/>
                <w:sz w:val="26"/>
                <w:szCs w:val="26"/>
                <w:vertAlign w:val="baseline"/>
                <w:lang w:val="vi-VN"/>
              </w:rPr>
            </w:pPr>
          </w:p>
          <w:p w14:paraId="63810B1A">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HTML</w:t>
            </w:r>
          </w:p>
        </w:tc>
        <w:tc>
          <w:tcPr>
            <w:tcW w:w="4920" w:type="dxa"/>
            <w:noWrap w:val="0"/>
            <w:vAlign w:val="top"/>
          </w:tcPr>
          <w:p w14:paraId="56AD76A6">
            <w:pPr>
              <w:widowControl w:val="0"/>
              <w:wordWrap/>
              <w:jc w:val="both"/>
              <w:rPr>
                <w:rFonts w:hint="default" w:ascii="Times New Roman" w:hAnsi="Times New Roman" w:cs="Times New Roman"/>
                <w:b/>
                <w:bCs w:val="0"/>
                <w:color w:val="auto"/>
                <w:sz w:val="26"/>
                <w:szCs w:val="26"/>
                <w:vertAlign w:val="baseline"/>
                <w:lang w:val="vi-VN"/>
              </w:rPr>
            </w:pPr>
          </w:p>
          <w:p w14:paraId="2BED078D">
            <w:pPr>
              <w:widowControl w:val="0"/>
              <w:wordWrap/>
              <w:jc w:val="both"/>
              <w:rPr>
                <w:rFonts w:hint="default" w:ascii="Times New Roman" w:hAnsi="Times New Roman" w:cs="Times New Roman"/>
                <w:b/>
                <w:bCs w:val="0"/>
                <w:color w:val="auto"/>
                <w:sz w:val="26"/>
                <w:szCs w:val="26"/>
                <w:vertAlign w:val="baseline"/>
                <w:lang w:val="vi-VN"/>
              </w:rPr>
            </w:pPr>
            <w:r>
              <w:rPr>
                <w:rFonts w:hint="default" w:ascii="Times New Roman" w:hAnsi="Times New Roman" w:eastAsia="SimSun" w:cs="Times New Roman"/>
                <w:b/>
                <w:bCs w:val="0"/>
                <w:sz w:val="26"/>
                <w:szCs w:val="26"/>
              </w:rPr>
              <w:t>HyperText Markup Language</w:t>
            </w:r>
          </w:p>
        </w:tc>
      </w:tr>
      <w:tr w14:paraId="202D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4919" w:type="dxa"/>
            <w:noWrap w:val="0"/>
            <w:vAlign w:val="top"/>
          </w:tcPr>
          <w:p w14:paraId="414B7F10">
            <w:pPr>
              <w:widowControl w:val="0"/>
              <w:jc w:val="both"/>
              <w:rPr>
                <w:rFonts w:hint="default" w:ascii="Times New Roman" w:hAnsi="Times New Roman" w:cs="Times New Roman"/>
                <w:b/>
                <w:color w:val="auto"/>
                <w:sz w:val="26"/>
                <w:szCs w:val="26"/>
                <w:vertAlign w:val="baseline"/>
                <w:lang w:val="vi-VN"/>
              </w:rPr>
            </w:pPr>
          </w:p>
          <w:p w14:paraId="35BAFDBF">
            <w:pPr>
              <w:widowControl w:val="0"/>
              <w:jc w:val="both"/>
              <w:rPr>
                <w:rFonts w:hint="default" w:ascii="Times New Roman" w:hAnsi="Times New Roman" w:cs="Times New Roman"/>
                <w:b/>
                <w:color w:val="auto"/>
                <w:sz w:val="26"/>
                <w:szCs w:val="26"/>
                <w:vertAlign w:val="baseline"/>
                <w:lang w:val="en-US"/>
              </w:rPr>
            </w:pPr>
            <w:r>
              <w:rPr>
                <w:rFonts w:hint="default" w:ascii="Times New Roman" w:hAnsi="Times New Roman" w:cs="Times New Roman"/>
                <w:b/>
                <w:color w:val="auto"/>
                <w:sz w:val="26"/>
                <w:szCs w:val="26"/>
                <w:vertAlign w:val="baseline"/>
                <w:lang w:val="en-US"/>
              </w:rPr>
              <w:t>CSS</w:t>
            </w:r>
          </w:p>
        </w:tc>
        <w:tc>
          <w:tcPr>
            <w:tcW w:w="4920" w:type="dxa"/>
            <w:noWrap w:val="0"/>
            <w:vAlign w:val="top"/>
          </w:tcPr>
          <w:p w14:paraId="7CDCF99A">
            <w:pPr>
              <w:widowControl w:val="0"/>
              <w:jc w:val="both"/>
              <w:rPr>
                <w:rFonts w:hint="default" w:ascii="Times New Roman" w:hAnsi="Times New Roman" w:cs="Times New Roman"/>
                <w:b w:val="0"/>
                <w:bCs/>
                <w:color w:val="auto"/>
                <w:sz w:val="26"/>
                <w:szCs w:val="26"/>
                <w:vertAlign w:val="baseline"/>
                <w:lang w:val="vi-VN"/>
              </w:rPr>
            </w:pPr>
          </w:p>
          <w:p w14:paraId="1FA4C743">
            <w:pPr>
              <w:widowControl w:val="0"/>
              <w:jc w:val="both"/>
              <w:rPr>
                <w:rFonts w:hint="default" w:ascii="Times New Roman" w:hAnsi="Times New Roman" w:cs="Times New Roman"/>
                <w:b w:val="0"/>
                <w:bCs/>
                <w:color w:val="auto"/>
                <w:sz w:val="26"/>
                <w:szCs w:val="26"/>
                <w:vertAlign w:val="baseline"/>
                <w:lang w:val="en-US"/>
              </w:rPr>
            </w:pPr>
            <w:r>
              <w:rPr>
                <w:rFonts w:hint="default" w:ascii="Times New Roman" w:hAnsi="Times New Roman" w:eastAsia="SimSun" w:cs="Times New Roman"/>
                <w:b/>
                <w:bCs w:val="0"/>
                <w:sz w:val="26"/>
                <w:szCs w:val="26"/>
              </w:rPr>
              <w:t>Cascading Style Sheets</w:t>
            </w:r>
          </w:p>
        </w:tc>
      </w:tr>
    </w:tbl>
    <w:p w14:paraId="2B5A3355">
      <w:pPr>
        <w:bidi w:val="0"/>
        <w:rPr>
          <w:rFonts w:hint="default" w:ascii="Times New Roman" w:hAnsi="Times New Roman" w:cs="Times New Roman"/>
        </w:rPr>
        <w:sectPr>
          <w:footerReference r:id="rId8" w:type="default"/>
          <w:pgSz w:w="12240" w:h="15840"/>
          <w:pgMar w:top="1138" w:right="1138" w:bottom="1138" w:left="1701" w:header="709" w:footer="709" w:gutter="0"/>
          <w:pgNumType w:fmt="decimal" w:start="1"/>
          <w:cols w:space="708" w:num="1"/>
          <w:docGrid w:linePitch="360" w:charSpace="0"/>
        </w:sectPr>
      </w:pPr>
    </w:p>
    <w:p w14:paraId="6F25FCC1">
      <w:pPr>
        <w:bidi w:val="0"/>
        <w:jc w:val="center"/>
        <w:rPr>
          <w:rFonts w:hint="default" w:ascii="Times New Roman" w:hAnsi="Times New Roman" w:cs="Times New Roman"/>
          <w:b/>
          <w:bCs/>
          <w:sz w:val="26"/>
          <w:szCs w:val="26"/>
        </w:rPr>
      </w:pPr>
      <w:bookmarkStart w:id="5" w:name="_Toc28515"/>
      <w:r>
        <w:rPr>
          <w:rFonts w:hint="default" w:ascii="Times New Roman" w:hAnsi="Times New Roman" w:cs="Times New Roman"/>
          <w:b/>
          <w:bCs/>
          <w:sz w:val="26"/>
          <w:szCs w:val="26"/>
        </w:rPr>
        <w:t>MỤC LỤC</w:t>
      </w:r>
      <w:bookmarkEnd w:id="5"/>
    </w:p>
    <w:p w14:paraId="4F7BFAF8">
      <w:pPr>
        <w:spacing w:before="0" w:beforeLines="0" w:after="0" w:afterLines="0" w:line="240" w:lineRule="auto"/>
        <w:ind w:left="0" w:leftChars="0" w:right="0" w:rightChars="0" w:firstLine="0" w:firstLineChars="0"/>
        <w:jc w:val="center"/>
        <w:rPr>
          <w:rFonts w:hint="default" w:ascii="Times New Roman" w:hAnsi="Times New Roman" w:eastAsia="Times New Roman" w:cs="Times New Roman"/>
          <w:szCs w:val="24"/>
          <w:lang w:val="en-US" w:eastAsia="en-US" w:bidi="ar-SA"/>
        </w:rPr>
      </w:pPr>
    </w:p>
    <w:p w14:paraId="7A1258DE">
      <w:pPr>
        <w:spacing w:before="0" w:beforeLines="0" w:after="0" w:afterLines="0" w:line="240" w:lineRule="auto"/>
        <w:ind w:left="0" w:leftChars="0" w:right="0" w:rightChars="0" w:firstLine="0" w:firstLineChars="0"/>
        <w:jc w:val="center"/>
        <w:rPr>
          <w:rFonts w:hint="default" w:ascii="Times New Roman" w:hAnsi="Times New Roman" w:eastAsia="Times New Roman" w:cs="Times New Roman"/>
          <w:szCs w:val="24"/>
          <w:lang w:val="en-US" w:eastAsia="en-US" w:bidi="ar-SA"/>
        </w:rPr>
      </w:pPr>
    </w:p>
    <w:p w14:paraId="74AE5C61">
      <w:pPr>
        <w:spacing w:before="0" w:beforeLines="0" w:after="0" w:afterLines="0" w:line="240" w:lineRule="auto"/>
        <w:ind w:left="0" w:leftChars="0" w:right="0" w:rightChars="0" w:firstLine="0" w:firstLineChars="0"/>
        <w:jc w:val="center"/>
        <w:rPr>
          <w:rFonts w:hint="default" w:ascii="Times New Roman" w:hAnsi="Times New Roman" w:eastAsia="Times New Roman" w:cs="Times New Roman"/>
          <w:sz w:val="24"/>
          <w:szCs w:val="24"/>
          <w:lang w:val="en-US" w:eastAsia="en-US" w:bidi="ar-SA"/>
        </w:rPr>
      </w:pPr>
    </w:p>
    <w:p w14:paraId="10B7E5D1">
      <w:pPr>
        <w:bidi w:val="0"/>
        <w:rPr>
          <w:rFonts w:hint="default" w:ascii="Times New Roman" w:hAnsi="Times New Roman" w:eastAsia="Times New Roman" w:cs="Times New Roman"/>
          <w:sz w:val="24"/>
          <w:szCs w:val="24"/>
          <w:lang w:val="en-US" w:eastAsia="en-US" w:bidi="ar-SA"/>
        </w:rPr>
      </w:pPr>
    </w:p>
    <w:p w14:paraId="08DBB6DE">
      <w:pPr>
        <w:bidi w:val="0"/>
        <w:rPr>
          <w:rFonts w:hint="default" w:ascii="Times New Roman" w:hAnsi="Times New Roman" w:cs="Times New Roman"/>
          <w:lang w:val="en-US" w:eastAsia="en-US"/>
        </w:rPr>
      </w:pPr>
    </w:p>
    <w:p w14:paraId="47469AC9">
      <w:pPr>
        <w:bidi w:val="0"/>
        <w:rPr>
          <w:rFonts w:hint="default" w:ascii="Times New Roman" w:hAnsi="Times New Roman" w:cs="Times New Roman"/>
          <w:lang w:val="en-US" w:eastAsia="en-US"/>
        </w:rPr>
      </w:pPr>
    </w:p>
    <w:p w14:paraId="17CA73D5">
      <w:pPr>
        <w:bidi w:val="0"/>
        <w:rPr>
          <w:rFonts w:hint="default" w:ascii="Times New Roman" w:hAnsi="Times New Roman" w:cs="Times New Roman"/>
        </w:rPr>
        <w:sectPr>
          <w:footerReference r:id="rId9" w:type="default"/>
          <w:pgSz w:w="12240" w:h="15840"/>
          <w:pgMar w:top="1138" w:right="1138" w:bottom="1138" w:left="1701" w:header="709" w:footer="709" w:gutter="0"/>
          <w:pgNumType w:fmt="decimal"/>
          <w:cols w:space="708" w:num="1"/>
          <w:docGrid w:linePitch="360" w:charSpace="0"/>
        </w:sectPr>
      </w:pPr>
    </w:p>
    <w:p w14:paraId="32361171">
      <w:pPr>
        <w:pStyle w:val="2"/>
        <w:bidi w:val="0"/>
        <w:jc w:val="center"/>
        <w:rPr>
          <w:rFonts w:hint="default" w:ascii="Times New Roman" w:hAnsi="Times New Roman" w:cs="Times New Roman"/>
        </w:rPr>
      </w:pPr>
      <w:bookmarkStart w:id="6" w:name="_Toc23078"/>
      <w:bookmarkStart w:id="7" w:name="_Toc8807"/>
      <w:bookmarkStart w:id="8" w:name="_Toc8023"/>
      <w:bookmarkStart w:id="9" w:name="_Toc25982"/>
      <w:bookmarkStart w:id="10" w:name="_Toc5730"/>
      <w:bookmarkStart w:id="11" w:name="_Toc28901"/>
      <w:r>
        <w:rPr>
          <w:rFonts w:hint="default" w:ascii="Times New Roman" w:hAnsi="Times New Roman" w:cs="Times New Roman"/>
        </w:rPr>
        <w:t>MỞ ĐẦU</w:t>
      </w:r>
      <w:bookmarkEnd w:id="6"/>
      <w:bookmarkEnd w:id="7"/>
      <w:bookmarkEnd w:id="8"/>
      <w:bookmarkEnd w:id="9"/>
      <w:bookmarkEnd w:id="10"/>
      <w:bookmarkEnd w:id="11"/>
    </w:p>
    <w:p w14:paraId="268966EA">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Ngày nay, cùng với sự phát triển mạnh mẽ của khoa học công nghệ, đặc biệt là công nghệ thông tin, các nền tảng chia sẻ tài liệu học tập trực tuyến đang trở thành công cụ thiết yếu trong giáo dục và tự học. Việc ứng dụng công nghệ vào quản lý và phân phối tài liệu không chỉ đơn giản hóa quy trình truy cập tài nguyên học tập mà còn nâng cao hiệu quả tiếp cận kiến thức, tiết kiệm thời gian và chi phí cho cả người dạy lẫn người học.</w:t>
      </w:r>
    </w:p>
    <w:p w14:paraId="4EA0C59D">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05ABD7F4">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Hiện nay, người học ở nhiều đối tượng </w:t>
      </w:r>
      <w:r>
        <w:rPr>
          <w:rFonts w:hint="default" w:ascii="Times New Roman" w:hAnsi="Times New Roman" w:cs="Times New Roman"/>
          <w:sz w:val="26"/>
          <w:szCs w:val="26"/>
          <w:lang w:val="en-US"/>
        </w:rPr>
        <w:t>như</w:t>
      </w:r>
      <w:r>
        <w:rPr>
          <w:rFonts w:hint="default" w:ascii="Times New Roman" w:hAnsi="Times New Roman" w:cs="Times New Roman"/>
          <w:sz w:val="26"/>
          <w:szCs w:val="26"/>
        </w:rPr>
        <w:t xml:space="preserve"> sinh viên, học sinh, giáo viên và người tự học</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w:t>
      </w:r>
      <w:r>
        <w:rPr>
          <w:rFonts w:hint="default" w:ascii="Times New Roman" w:hAnsi="Times New Roman" w:cs="Times New Roman"/>
          <w:sz w:val="26"/>
          <w:szCs w:val="26"/>
        </w:rPr>
        <w:t>ều có nhu cầu lớn về tài liệu chất lượng, dễ tìm kiếm và được cập nhật thường xuyên. Tuy nhiên, việc lưu trữ và chia sẻ tài liệu theo cách thủ công hoặc rải rác trên nhiều nền tảng khiến khó khăn trong việc tìm kiếm, quản lý phiên bản, kiểm soát quyền truy cập và đánh giá chất lượng tài liệu.</w:t>
      </w:r>
    </w:p>
    <w:p w14:paraId="5A0CE511">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3EBBFEB0">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Vì vậy, việc xây dựng một website chia sẻ tài liệu học tập là rất cần thiết. Website này sẽ đóng vai trò là nền tảng trung tâm cung cấp thông tin và tài nguyên học tập </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bao gồm đề cương, bài giảng, bài tập, đề thi, slide, và tài liệu tham khảo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đồng thời cho phép người dùng tải lên, tìm kiếm, tải xuống, đánh dấu yêu thích và thảo luận trực tiếp. Hệ thống cũng sẽ hỗ trợ phân loại theo môn học, cấp độ, từ khóa, cho phép người dùng đánh giá và bình luận để nâng cao chất lượng nội dung.</w:t>
      </w:r>
    </w:p>
    <w:p w14:paraId="7B91BAAD">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423A4646">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Mặt khác, website sẽ cung cấp các chức năng quản trị cho người quản lý và giảng viên: quản lý tài liệu, phê duyệt nội dung, phân quyền người dùng, thống kê lượt truy cập và lượt tải về, cũng như phân tích nhu cầu học tập để tối ưu hóa nguồn tài nguyên. Các tính năng bổ sung như gợi ý tài liệu liên quan, bộ sưu tập cá nhân, và thông báo cập nhật sẽ giúp cải thiện trải nghiệm người dùng và thúc đẩy tính tương tác trong cộng đồng học tập.</w:t>
      </w:r>
    </w:p>
    <w:p w14:paraId="349255E9">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4CC06297">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Đề tài “Xây dựng website chia sẻ tài liệu học tập</w:t>
      </w:r>
      <w:r>
        <w:rPr>
          <w:rFonts w:hint="default" w:ascii="Times New Roman" w:hAnsi="Times New Roman" w:cs="Times New Roman"/>
          <w:sz w:val="26"/>
          <w:szCs w:val="26"/>
          <w:lang w:val="en-US"/>
        </w:rPr>
        <w:t xml:space="preserve"> StudyTogether</w:t>
      </w:r>
      <w:r>
        <w:rPr>
          <w:rFonts w:hint="default" w:ascii="Times New Roman" w:hAnsi="Times New Roman" w:cs="Times New Roman"/>
          <w:sz w:val="26"/>
          <w:szCs w:val="26"/>
        </w:rPr>
        <w:t>” nhằm đáp ứng nhu cầu thực tế của cả người cung cấp tài liệu và người học. Mục tiêu của website là cung cấp đầy đủ các chức năng cần thiết: đăng ký</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nhập, tải lên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tải xuống tài liệu, tìm kiếm nâng cao, phân loại theo chủ đề, hệ thống đánh giá, và công cụ quản trị. Qua đó giúp nâng cao hiệu quả tiếp cận tri thức, hỗ trợ quá trình học tập và giảng dạy, đồng thời là cơ hội để chúng em áp dụng kiến thức đã học vào thực tế, rèn luyện kỹ năng lập trình, thiết kế hệ thống và quản lý dự án.</w:t>
      </w:r>
    </w:p>
    <w:p w14:paraId="3C1C2AEB">
      <w:pPr>
        <w:bidi w:val="0"/>
        <w:ind w:left="0" w:leftChars="0" w:firstLine="798" w:firstLineChars="307"/>
        <w:jc w:val="both"/>
        <w:rPr>
          <w:rFonts w:hint="default" w:ascii="Times New Roman" w:hAnsi="Times New Roman" w:cs="Times New Roman"/>
          <w:sz w:val="26"/>
          <w:szCs w:val="26"/>
        </w:rPr>
      </w:pPr>
    </w:p>
    <w:p w14:paraId="32A5C8F3">
      <w:pPr>
        <w:bidi w:val="0"/>
        <w:ind w:left="0" w:leftChars="0" w:firstLine="798" w:firstLineChars="307"/>
        <w:jc w:val="both"/>
        <w:rPr>
          <w:rFonts w:hint="default" w:ascii="Times New Roman" w:hAnsi="Times New Roman" w:cs="Times New Roman"/>
          <w:sz w:val="26"/>
          <w:szCs w:val="26"/>
        </w:rPr>
      </w:pPr>
    </w:p>
    <w:p w14:paraId="33F661F8">
      <w:pPr>
        <w:bidi w:val="0"/>
        <w:ind w:left="0" w:leftChars="0" w:firstLine="616" w:firstLineChars="307"/>
        <w:jc w:val="center"/>
        <w:rPr>
          <w:rStyle w:val="257"/>
          <w:rFonts w:hint="default"/>
          <w:lang w:val="vi-VN"/>
        </w:rPr>
      </w:pPr>
      <w:r>
        <w:rPr>
          <w:rFonts w:hint="default" w:ascii="Times New Roman" w:hAnsi="Times New Roman" w:cs="Times New Roman"/>
          <w:b/>
          <w:szCs w:val="26"/>
        </w:rPr>
        <w:br w:type="page"/>
      </w:r>
      <w:bookmarkStart w:id="12" w:name="_Toc3429"/>
      <w:bookmarkStart w:id="13" w:name="_Toc25142"/>
      <w:bookmarkStart w:id="14" w:name="_Toc17649"/>
      <w:bookmarkStart w:id="15" w:name="_Toc1254"/>
      <w:bookmarkStart w:id="16" w:name="_Toc21360"/>
      <w:bookmarkStart w:id="17" w:name="_Toc26752"/>
      <w:r>
        <w:rPr>
          <w:rStyle w:val="257"/>
          <w:rFonts w:hint="default"/>
        </w:rPr>
        <w:t>CHƯƠNG 1: TỔ</w:t>
      </w:r>
      <w:bookmarkEnd w:id="12"/>
      <w:bookmarkStart w:id="18" w:name="_Toc3785"/>
      <w:r>
        <w:rPr>
          <w:rStyle w:val="257"/>
          <w:rFonts w:hint="default"/>
        </w:rPr>
        <w:t>NG QUAN</w:t>
      </w:r>
      <w:bookmarkEnd w:id="13"/>
      <w:bookmarkEnd w:id="14"/>
      <w:bookmarkEnd w:id="15"/>
      <w:bookmarkEnd w:id="16"/>
      <w:bookmarkEnd w:id="17"/>
      <w:bookmarkEnd w:id="18"/>
    </w:p>
    <w:p w14:paraId="18B5149A">
      <w:pPr>
        <w:pStyle w:val="3"/>
        <w:numPr>
          <w:ilvl w:val="1"/>
          <w:numId w:val="11"/>
        </w:numPr>
        <w:bidi w:val="0"/>
        <w:outlineLvl w:val="0"/>
        <w:rPr>
          <w:rFonts w:hint="default" w:ascii="Times New Roman" w:hAnsi="Times New Roman" w:cs="Times New Roman"/>
          <w:lang w:val="en-US"/>
        </w:rPr>
      </w:pPr>
      <w:bookmarkStart w:id="19" w:name="_Toc17206"/>
      <w:bookmarkStart w:id="20" w:name="_Toc29426"/>
      <w:bookmarkStart w:id="21" w:name="_Toc11303"/>
      <w:bookmarkStart w:id="22" w:name="_Toc20322"/>
      <w:bookmarkStart w:id="23" w:name="_Toc7975"/>
      <w:bookmarkStart w:id="24" w:name="_Toc21246"/>
      <w:r>
        <w:rPr>
          <w:rFonts w:hint="default" w:ascii="Times New Roman" w:hAnsi="Times New Roman" w:cs="Times New Roman"/>
          <w:lang w:val="en-US"/>
        </w:rPr>
        <w:t>Tình hình nghiên cứu</w:t>
      </w:r>
      <w:bookmarkEnd w:id="19"/>
      <w:bookmarkEnd w:id="20"/>
      <w:bookmarkEnd w:id="21"/>
      <w:bookmarkEnd w:id="22"/>
      <w:bookmarkEnd w:id="23"/>
      <w:bookmarkEnd w:id="24"/>
    </w:p>
    <w:p w14:paraId="5CBA1CDA">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bookmarkStart w:id="25" w:name="_Toc23229"/>
      <w:bookmarkStart w:id="26" w:name="_Toc23473"/>
      <w:bookmarkStart w:id="27" w:name="_Toc17724"/>
      <w:bookmarkStart w:id="28" w:name="_Toc1651"/>
      <w:bookmarkStart w:id="29" w:name="_Toc19395"/>
      <w:bookmarkStart w:id="30" w:name="_Toc8953"/>
      <w:r>
        <w:rPr>
          <w:rFonts w:hint="default" w:ascii="Times New Roman" w:hAnsi="Times New Roman" w:cs="Times New Roman"/>
          <w:sz w:val="26"/>
          <w:szCs w:val="26"/>
        </w:rPr>
        <w:t>Hiện nay, cùng với sự phát triển mạnh mẽ của công nghệ thông tin và internet, lĩnh vực giáo dục và đào tạo cũng đang từng bước chuyển mình để bắt kịp xu hướng số hóa. Việc xây dựng website chia sẻ tài liệu học tập đã trở thành một hướng nghiên cứu quan trọng, góp phần nâng cao trải nghiệm học tập của người dùng, tối ưu hóa việc quản lý tài liệu và hỗ trợ hoạt động giảng dạy, học tập của học sinh, sinh viên cũng như giảng viên.</w:t>
      </w:r>
    </w:p>
    <w:p w14:paraId="085E0B3D">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501E8D28">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Nhiều nghiên cứu trước đây đã tập trung vào việc phát triển các hệ thống học trực tuyến và thư viện điện tử, trong đó chú trọng đến khả năng tương tác với người dùng, thiết kế giao diện thân thiện và nâng cao trải nghiệm tìm kiếm, truy cập tài liệu.</w:t>
      </w:r>
    </w:p>
    <w:p w14:paraId="1C8573A4">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5AD38AA9">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phần lớn các website hiện có mới chỉ dừng lại ở việc cung cấp tài liệu dưới dạng tải lên và tải xuống, chưa đáp ứng đầy đủ nhu cầu của cả người học lẫn người quản trị. Một số nghiên cứu gần đây đã đề xuất xây dựng các nền tảng chia sẻ tài liệu thông minh, tích hợp các tính năng như phân loại tài liệu theo chủ đề, tìm kiếm nâng cao, thống kê lượt tải, đánh giá phản hồi của người dùng và hỗ trợ chia sẻ, thảo luận trực tiếp trong cộng đồng học tập.</w:t>
      </w:r>
    </w:p>
    <w:p w14:paraId="30A465E9">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p>
    <w:p w14:paraId="09B7C208">
      <w:pPr>
        <w:keepNext w:val="0"/>
        <w:keepLines w:val="0"/>
        <w:pageBreakBefore w:val="0"/>
        <w:widowControl/>
        <w:kinsoku/>
        <w:wordWrap/>
        <w:overflowPunct/>
        <w:topLinePunct w:val="0"/>
        <w:autoSpaceDE/>
        <w:autoSpaceDN/>
        <w:bidi w:val="0"/>
        <w:adjustRightInd/>
        <w:snapToGrid/>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Tóm lại, việc nghiên cứu và phát triển website chia sẻ tài liệu học tập vẫn đang tiếp tục mở rộng theo hướng ứng dụng công nghệ hiện đại. Việc triển khai các giải pháp này không chỉ giúp nâng cao hiệu quả quản lý và khai thác tài nguyên học tập mà còn mang đến cho người học trải nghiệm tiện lợi, nhanh chóng và phù hợp với xu thế giáo dục trong thời đại số hóa.</w:t>
      </w:r>
    </w:p>
    <w:p w14:paraId="67713F1F">
      <w:pPr>
        <w:pStyle w:val="3"/>
        <w:numPr>
          <w:ilvl w:val="1"/>
          <w:numId w:val="11"/>
        </w:numPr>
        <w:bidi w:val="0"/>
        <w:outlineLvl w:val="0"/>
        <w:rPr>
          <w:rFonts w:hint="default" w:ascii="Times New Roman" w:hAnsi="Times New Roman" w:cs="Times New Roman"/>
          <w:lang w:val="en-US"/>
        </w:rPr>
      </w:pPr>
      <w:r>
        <w:rPr>
          <w:rFonts w:hint="default" w:ascii="Times New Roman" w:hAnsi="Times New Roman" w:cs="Times New Roman"/>
          <w:lang w:val="en-US"/>
        </w:rPr>
        <w:t>Đối tượng nghiên cứu</w:t>
      </w:r>
      <w:bookmarkEnd w:id="25"/>
      <w:bookmarkEnd w:id="26"/>
      <w:bookmarkEnd w:id="27"/>
      <w:bookmarkEnd w:id="28"/>
      <w:bookmarkEnd w:id="29"/>
      <w:bookmarkEnd w:id="30"/>
    </w:p>
    <w:p w14:paraId="04B2A2A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Đề tài "Xây dựng website </w:t>
      </w:r>
      <w:r>
        <w:rPr>
          <w:rFonts w:hint="default" w:ascii="Times New Roman" w:hAnsi="Times New Roman" w:cs="Times New Roman"/>
          <w:sz w:val="26"/>
          <w:szCs w:val="26"/>
          <w:lang w:val="en-US"/>
        </w:rPr>
        <w:t>chia sẻ tài liệu học tập StudyTogether</w:t>
      </w:r>
      <w:r>
        <w:rPr>
          <w:rFonts w:hint="default" w:ascii="Times New Roman" w:hAnsi="Times New Roman" w:cs="Times New Roman"/>
          <w:sz w:val="26"/>
          <w:szCs w:val="26"/>
        </w:rPr>
        <w:t>" tập trung nghiên cứu các đối tượng chính sau:</w:t>
      </w:r>
    </w:p>
    <w:p w14:paraId="343A002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3CEFC25">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Website:</w:t>
      </w:r>
      <w:r>
        <w:rPr>
          <w:rFonts w:hint="default" w:ascii="Times New Roman" w:hAnsi="Times New Roman" w:cs="Times New Roman"/>
          <w:sz w:val="26"/>
          <w:szCs w:val="26"/>
        </w:rPr>
        <w:t xml:space="preserve"> Là nền tảng trực tuyến cung cấp thông tin về </w:t>
      </w:r>
      <w:r>
        <w:rPr>
          <w:rFonts w:hint="default" w:ascii="Times New Roman" w:hAnsi="Times New Roman" w:cs="Times New Roman"/>
          <w:sz w:val="26"/>
          <w:szCs w:val="26"/>
          <w:lang w:val="en-US"/>
        </w:rPr>
        <w:t>các loại tài liệu học tập, các chương trình khuyến mãi và giải đáp, hỗ trợ các thắc mắc của người đọc</w:t>
      </w:r>
      <w:r>
        <w:rPr>
          <w:rFonts w:hint="default" w:ascii="Times New Roman" w:hAnsi="Times New Roman" w:cs="Times New Roman"/>
          <w:sz w:val="26"/>
          <w:szCs w:val="26"/>
        </w:rPr>
        <w:t xml:space="preserve">. Website giúp chủ quán quản lý hoạt động </w:t>
      </w:r>
      <w:r>
        <w:rPr>
          <w:rFonts w:hint="default" w:ascii="Times New Roman" w:hAnsi="Times New Roman" w:cs="Times New Roman"/>
          <w:sz w:val="26"/>
          <w:szCs w:val="26"/>
          <w:lang w:val="en-US"/>
        </w:rPr>
        <w:t>chia sẻ các tài liệu</w:t>
      </w:r>
      <w:r>
        <w:rPr>
          <w:rFonts w:hint="default" w:ascii="Times New Roman" w:hAnsi="Times New Roman" w:cs="Times New Roman"/>
          <w:sz w:val="26"/>
          <w:szCs w:val="26"/>
        </w:rPr>
        <w:t xml:space="preserve"> một cách dễ dàng và giúp </w:t>
      </w:r>
      <w:r>
        <w:rPr>
          <w:rFonts w:hint="default" w:ascii="Times New Roman" w:hAnsi="Times New Roman" w:cs="Times New Roman"/>
          <w:sz w:val="26"/>
          <w:szCs w:val="26"/>
          <w:lang w:val="en-US"/>
        </w:rPr>
        <w:t>người đọc</w:t>
      </w:r>
      <w:r>
        <w:rPr>
          <w:rFonts w:hint="default" w:ascii="Times New Roman" w:hAnsi="Times New Roman" w:cs="Times New Roman"/>
          <w:sz w:val="26"/>
          <w:szCs w:val="26"/>
        </w:rPr>
        <w:t xml:space="preserve"> sử dụng dịch vụ một cách thoải mái, tiện lợi. Website cần đảm bảo tính tiện dụng, thân thiện với người dùng, truy cập nhanh chóng và có giao diện dễ sử dụng, hấp dẫn.</w:t>
      </w:r>
      <w:r>
        <w:rPr>
          <w:rFonts w:hint="default" w:ascii="Times New Roman" w:hAnsi="Times New Roman" w:cs="Times New Roman"/>
          <w:sz w:val="26"/>
          <w:szCs w:val="26"/>
        </w:rPr>
        <w:br w:type="textWrapping"/>
      </w:r>
    </w:p>
    <w:p w14:paraId="12CDAFA6">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Quản lý:</w:t>
      </w:r>
      <w:r>
        <w:rPr>
          <w:rFonts w:hint="default" w:ascii="Times New Roman" w:hAnsi="Times New Roman" w:cs="Times New Roman"/>
          <w:sz w:val="26"/>
          <w:szCs w:val="26"/>
        </w:rPr>
        <w:t xml:space="preserve"> Là những người chịu trách nhiệm vận hành và quản trị hệ thống, gồm quản trị viên website. Người quản lý có quyền đăng tải và phê duyệt tài liệu, phân loại nội dung theo môn học hoặc chủ đề, quản lý tài khoản người dùng, theo dõi lượt truy cập và lượt tải xuống, xử lý các yêu cầu hỗ trợ cũng như giám sát hoạt động hệ thống để đảm bảo website vận hành ổn định và hiệu quả.</w:t>
      </w:r>
    </w:p>
    <w:p w14:paraId="7B020826">
      <w:pPr>
        <w:bidi w:val="0"/>
        <w:ind w:left="0" w:leftChars="0" w:firstLine="798" w:firstLineChars="307"/>
        <w:jc w:val="both"/>
        <w:rPr>
          <w:rFonts w:hint="default" w:ascii="Times New Roman" w:hAnsi="Times New Roman" w:cs="Times New Roman"/>
          <w:sz w:val="26"/>
          <w:szCs w:val="26"/>
        </w:rPr>
      </w:pPr>
    </w:p>
    <w:p w14:paraId="19EEB5E3">
      <w:pPr>
        <w:bidi w:val="0"/>
        <w:ind w:left="0" w:leftChars="0" w:firstLine="801" w:firstLineChars="307"/>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Người đăng tải:</w:t>
      </w:r>
      <w:r>
        <w:rPr>
          <w:rFonts w:hint="default" w:ascii="Times New Roman" w:hAnsi="Times New Roman" w:cs="Times New Roman"/>
          <w:sz w:val="26"/>
          <w:szCs w:val="26"/>
          <w:lang w:val="en-US"/>
        </w:rPr>
        <w:t xml:space="preserve"> là những người bên ngoài muốn đăng tải tập tin lên website. Họ phải trả 1 khoản phí hàng tháng là 300.000 VNĐ/tháng để có thể đăng nhập vào hệ thống và được phép đăng tải các tập tin để thu phí. </w:t>
      </w:r>
    </w:p>
    <w:p w14:paraId="44832908">
      <w:pPr>
        <w:bidi w:val="0"/>
        <w:ind w:left="0" w:leftChars="0" w:firstLine="798" w:firstLineChars="307"/>
        <w:jc w:val="both"/>
        <w:rPr>
          <w:rFonts w:hint="default" w:ascii="Times New Roman" w:hAnsi="Times New Roman" w:cs="Times New Roman"/>
          <w:sz w:val="26"/>
          <w:szCs w:val="26"/>
        </w:rPr>
      </w:pPr>
    </w:p>
    <w:p w14:paraId="07C08B0F">
      <w:pPr>
        <w:bidi w:val="0"/>
        <w:ind w:left="0" w:leftChars="0" w:firstLine="801" w:firstLineChars="307"/>
        <w:jc w:val="both"/>
        <w:rPr>
          <w:rFonts w:hint="default" w:ascii="Times New Roman" w:hAnsi="Times New Roman" w:cs="Times New Roman"/>
          <w:sz w:val="26"/>
          <w:szCs w:val="26"/>
          <w:lang w:val="en-US"/>
        </w:rPr>
      </w:pPr>
      <w:r>
        <w:rPr>
          <w:rFonts w:hint="default" w:ascii="Times New Roman" w:hAnsi="Times New Roman" w:cs="Times New Roman"/>
          <w:b/>
          <w:bCs/>
          <w:sz w:val="26"/>
          <w:szCs w:val="26"/>
        </w:rPr>
        <w:t>Người dùng:</w:t>
      </w:r>
      <w:r>
        <w:rPr>
          <w:rFonts w:hint="default" w:ascii="Times New Roman" w:hAnsi="Times New Roman" w:cs="Times New Roman"/>
          <w:sz w:val="26"/>
          <w:szCs w:val="26"/>
        </w:rPr>
        <w:t xml:space="preserve"> Là những học sinh, sinh viên, giảng viên hoặc cá nhân có nhu cầu tìm kiếm, tải về và chia sẻ tài liệu học tập trên website. Hệ thống cần tối ưu hóa trải nghiệm người dùng, giúp họ dễ dàng tra cứu tài liệu theo môn học, từ khóa hoặc cấp bậc, tải xuống nhanh chóng và lưu trữ tài liệu yêu thích. Ngoài ra, website có thể tích hợp các tính năng như gợi ý tài liệu liên quan, thông báo cập nhật, hệ thống đánh giá và bình luận, cũng như cơ chế phân quyền tải lên nhằm nâng cao chất lượng nội dung và tăng tính gắn kết trong cộng đồng học tập.</w:t>
      </w:r>
    </w:p>
    <w:p w14:paraId="32C9456A">
      <w:pPr>
        <w:pStyle w:val="3"/>
        <w:numPr>
          <w:ilvl w:val="1"/>
          <w:numId w:val="11"/>
        </w:numPr>
        <w:bidi w:val="0"/>
        <w:outlineLvl w:val="0"/>
        <w:rPr>
          <w:rFonts w:hint="default" w:ascii="Times New Roman" w:hAnsi="Times New Roman" w:cs="Times New Roman"/>
          <w:lang w:val="en-US"/>
        </w:rPr>
      </w:pPr>
      <w:bookmarkStart w:id="31" w:name="_Toc310"/>
      <w:bookmarkStart w:id="32" w:name="_Toc32003"/>
      <w:bookmarkStart w:id="33" w:name="_Toc18827"/>
      <w:bookmarkStart w:id="34" w:name="_Toc23986"/>
      <w:bookmarkStart w:id="35" w:name="_Toc28826"/>
      <w:bookmarkStart w:id="36" w:name="_Toc18829"/>
      <w:r>
        <w:rPr>
          <w:rFonts w:hint="default" w:ascii="Times New Roman" w:hAnsi="Times New Roman" w:cs="Times New Roman"/>
          <w:lang w:val="en-US"/>
        </w:rPr>
        <w:t>Phạm vi nghiên cứu</w:t>
      </w:r>
      <w:bookmarkEnd w:id="31"/>
      <w:bookmarkEnd w:id="32"/>
      <w:bookmarkEnd w:id="33"/>
      <w:bookmarkEnd w:id="34"/>
      <w:bookmarkEnd w:id="35"/>
      <w:bookmarkEnd w:id="36"/>
    </w:p>
    <w:p w14:paraId="67DB98CD">
      <w:pPr>
        <w:numPr>
          <w:ilvl w:val="0"/>
          <w:numId w:val="0"/>
        </w:numPr>
        <w:bidi w:val="0"/>
        <w:spacing w:line="24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Phạm vi nghiên cứu của đồ án “</w:t>
      </w:r>
      <w:r>
        <w:rPr>
          <w:rFonts w:hint="default" w:ascii="Times New Roman" w:hAnsi="Times New Roman" w:cs="Times New Roman"/>
          <w:sz w:val="26"/>
          <w:szCs w:val="26"/>
        </w:rPr>
        <w:t xml:space="preserve">Xây dựng website </w:t>
      </w:r>
      <w:r>
        <w:rPr>
          <w:rFonts w:hint="default" w:ascii="Times New Roman" w:hAnsi="Times New Roman" w:cs="Times New Roman"/>
          <w:sz w:val="26"/>
          <w:szCs w:val="26"/>
          <w:lang w:val="en-US"/>
        </w:rPr>
        <w:t>chia sẻ tài liệu học tập</w:t>
      </w:r>
      <w:r>
        <w:rPr>
          <w:rFonts w:hint="default" w:ascii="Times New Roman" w:hAnsi="Times New Roman" w:cs="Times New Roman"/>
          <w:b w:val="0"/>
          <w:bCs w:val="0"/>
          <w:sz w:val="26"/>
          <w:szCs w:val="26"/>
          <w:lang w:val="en-US"/>
        </w:rPr>
        <w:t>” sẽ tập trung vào các khía cạnh sau:</w:t>
      </w:r>
    </w:p>
    <w:p w14:paraId="7B283301">
      <w:pPr>
        <w:numPr>
          <w:ilvl w:val="0"/>
          <w:numId w:val="0"/>
        </w:numPr>
        <w:bidi w:val="0"/>
        <w:spacing w:line="240" w:lineRule="auto"/>
        <w:ind w:leftChars="0"/>
        <w:jc w:val="both"/>
        <w:rPr>
          <w:rFonts w:hint="default" w:ascii="Times New Roman" w:hAnsi="Times New Roman" w:cs="Times New Roman"/>
          <w:b w:val="0"/>
          <w:bCs w:val="0"/>
          <w:sz w:val="26"/>
          <w:szCs w:val="26"/>
          <w:lang w:val="en-US"/>
        </w:rPr>
      </w:pPr>
    </w:p>
    <w:p w14:paraId="3B4F33E1">
      <w:pPr>
        <w:numPr>
          <w:ilvl w:val="0"/>
          <w:numId w:val="12"/>
        </w:numPr>
        <w:bidi w:val="0"/>
        <w:spacing w:line="24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Phạm vi chức năng:</w:t>
      </w:r>
    </w:p>
    <w:p w14:paraId="7C51F8B4">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Thiết kế và phát triển các chức năng như:</w:t>
      </w:r>
    </w:p>
    <w:p w14:paraId="581853A8">
      <w:pPr>
        <w:numPr>
          <w:ilvl w:val="0"/>
          <w:numId w:val="0"/>
        </w:numPr>
        <w:bidi w:val="0"/>
        <w:spacing w:line="240" w:lineRule="auto"/>
        <w:jc w:val="both"/>
        <w:rPr>
          <w:rFonts w:hint="default" w:ascii="Times New Roman" w:hAnsi="Times New Roman" w:cs="Times New Roman"/>
          <w:b w:val="0"/>
          <w:bCs w:val="0"/>
          <w:sz w:val="26"/>
          <w:szCs w:val="26"/>
          <w:lang w:val="en-US"/>
        </w:rPr>
      </w:pPr>
    </w:p>
    <w:p w14:paraId="07E25887">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giao dịch tài liệu: lưu trữ và cập nhật thông tin các tài liệu được người dùng trả phí hoặc tải xuống trong hệ thống.</w:t>
      </w:r>
    </w:p>
    <w:p w14:paraId="78288DE6">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tài liệu: thêm, sửa và xóa các tài liệu của hệ thống.</w:t>
      </w:r>
    </w:p>
    <w:p w14:paraId="6CEF93E7">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danh mục: thêm, sửa và xóa các danh mục tài liệu của hệ thống</w:t>
      </w:r>
    </w:p>
    <w:p w14:paraId="22D8E9B8">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người đăng tải: lưu trữ và cập nhật thông tin ngườI đăng tải các tài liệu</w:t>
      </w:r>
    </w:p>
    <w:p w14:paraId="0CA613A2">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người dùng: lưu trữ và cập nhật thông tin người dùng</w:t>
      </w:r>
    </w:p>
    <w:p w14:paraId="748639E2">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khuyến mãi: cập nhật các khung giờ khuyến mãi</w:t>
      </w:r>
    </w:p>
    <w:p w14:paraId="0C129BB3">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đánh giá: kiểm duyệt các bình luận, ẩn các bình luận và xóa các bình luận không phù hợp.</w:t>
      </w:r>
    </w:p>
    <w:p w14:paraId="67A1E876">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Quản lý liên hệ: người đọc có thể gửi thông tin cần liên hệ về cho hệ thống.</w:t>
      </w:r>
    </w:p>
    <w:p w14:paraId="5EF6F3C2">
      <w:pPr>
        <w:numPr>
          <w:ilvl w:val="0"/>
          <w:numId w:val="0"/>
        </w:numPr>
        <w:bidi w:val="0"/>
        <w:spacing w:line="24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Chatbox: Người dùng gửi tin nhắn trực tiếp qua khung chat của hệ thống.</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Thống kê: thống kê doanh thu theo ngày, theo tháng.</w:t>
      </w:r>
    </w:p>
    <w:p w14:paraId="15C0BDC2">
      <w:pPr>
        <w:numPr>
          <w:ilvl w:val="0"/>
          <w:numId w:val="0"/>
        </w:numPr>
        <w:bidi w:val="0"/>
        <w:spacing w:line="240" w:lineRule="auto"/>
        <w:jc w:val="both"/>
        <w:rPr>
          <w:rFonts w:hint="default" w:ascii="Times New Roman" w:hAnsi="Times New Roman" w:cs="Times New Roman"/>
          <w:b w:val="0"/>
          <w:bCs w:val="0"/>
          <w:sz w:val="26"/>
          <w:szCs w:val="26"/>
          <w:lang w:val="en-US"/>
        </w:rPr>
      </w:pPr>
    </w:p>
    <w:p w14:paraId="32940D9D">
      <w:pPr>
        <w:numPr>
          <w:ilvl w:val="0"/>
          <w:numId w:val="12"/>
        </w:numPr>
        <w:bidi w:val="0"/>
        <w:spacing w:line="24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Phạm vi công nghệ:</w:t>
      </w:r>
    </w:p>
    <w:p w14:paraId="4174577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Sử dụng các công nghệ như HTML, CSS, JavaScript, cơ sở dữ liệu SQL... Đảm bảo lưu trữ dữ liệu lớn cũng như bảo mật thông tin cho người dùng.</w:t>
      </w:r>
    </w:p>
    <w:p w14:paraId="2BD037A7">
      <w:pPr>
        <w:numPr>
          <w:ilvl w:val="0"/>
          <w:numId w:val="0"/>
        </w:numPr>
        <w:bidi w:val="0"/>
        <w:spacing w:line="240" w:lineRule="auto"/>
        <w:jc w:val="both"/>
        <w:rPr>
          <w:rFonts w:hint="default" w:ascii="Times New Roman" w:hAnsi="Times New Roman" w:cs="Times New Roman"/>
          <w:b w:val="0"/>
          <w:bCs w:val="0"/>
          <w:sz w:val="26"/>
          <w:szCs w:val="26"/>
          <w:lang w:val="en-US"/>
        </w:rPr>
      </w:pPr>
    </w:p>
    <w:p w14:paraId="5A369E13">
      <w:pPr>
        <w:numPr>
          <w:ilvl w:val="0"/>
          <w:numId w:val="12"/>
        </w:numPr>
        <w:bidi w:val="0"/>
        <w:spacing w:line="24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Phạm vi địa lý:</w:t>
      </w:r>
    </w:p>
    <w:p w14:paraId="0247685F">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Nghiên cứu và triển khai website chia sẻ tài liệu học trên toàn quốc.</w:t>
      </w:r>
    </w:p>
    <w:p w14:paraId="56533648">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color w:val="auto"/>
          <w:sz w:val="26"/>
          <w:szCs w:val="26"/>
          <w:lang w:val="en-US"/>
        </w:rPr>
        <w:t>Xem xét mở rộng phạm vi tại các khu vực lớn hơn nếu điều kiện cho phép.</w:t>
      </w:r>
    </w:p>
    <w:p w14:paraId="795F958D">
      <w:pPr>
        <w:pStyle w:val="3"/>
        <w:numPr>
          <w:ilvl w:val="1"/>
          <w:numId w:val="11"/>
        </w:numPr>
        <w:bidi w:val="0"/>
        <w:outlineLvl w:val="0"/>
        <w:rPr>
          <w:rFonts w:hint="default" w:ascii="Times New Roman" w:hAnsi="Times New Roman" w:cs="Times New Roman"/>
          <w:lang w:val="en-US"/>
        </w:rPr>
      </w:pPr>
      <w:bookmarkStart w:id="37" w:name="_Toc19971"/>
      <w:bookmarkStart w:id="38" w:name="_Toc29097"/>
      <w:bookmarkStart w:id="39" w:name="_Toc6883"/>
      <w:bookmarkStart w:id="40" w:name="_Toc9148"/>
      <w:bookmarkStart w:id="41" w:name="_Toc15964"/>
      <w:bookmarkStart w:id="42" w:name="_Toc24100"/>
      <w:r>
        <w:rPr>
          <w:rFonts w:hint="default" w:ascii="Times New Roman" w:hAnsi="Times New Roman" w:cs="Times New Roman"/>
          <w:lang w:val="en-US"/>
        </w:rPr>
        <w:t>Bố cục đồ án</w:t>
      </w:r>
      <w:bookmarkEnd w:id="37"/>
      <w:bookmarkEnd w:id="38"/>
      <w:bookmarkEnd w:id="39"/>
      <w:bookmarkEnd w:id="40"/>
      <w:bookmarkEnd w:id="41"/>
      <w:bookmarkEnd w:id="42"/>
    </w:p>
    <w:p w14:paraId="67BAD29E">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Quyển báo cáo có bố cục như sau:</w:t>
      </w:r>
    </w:p>
    <w:p w14:paraId="53C760AA">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auto"/>
          <w:sz w:val="26"/>
          <w:szCs w:val="26"/>
          <w:lang w:val="en-US"/>
        </w:rPr>
      </w:pPr>
    </w:p>
    <w:p w14:paraId="6A68F027">
      <w:pPr>
        <w:bidi w:val="0"/>
        <w:spacing w:line="24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1: Tổng quan: Tình hình nghiên cứu, Đối tượng nghiên cứu, Phạm vi nghiên cứu, Bố cục đồ án.</w:t>
      </w:r>
    </w:p>
    <w:p w14:paraId="2D1A9A60">
      <w:pPr>
        <w:bidi w:val="0"/>
        <w:spacing w:line="240" w:lineRule="auto"/>
        <w:jc w:val="both"/>
        <w:rPr>
          <w:rFonts w:hint="default" w:ascii="Times New Roman" w:hAnsi="Times New Roman" w:cs="Times New Roman"/>
          <w:sz w:val="26"/>
          <w:szCs w:val="26"/>
          <w:lang w:val="en-US"/>
        </w:rPr>
      </w:pPr>
    </w:p>
    <w:p w14:paraId="115BB813">
      <w:pPr>
        <w:bidi w:val="0"/>
        <w:spacing w:line="24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2: Cơ sở lý thuyết: Trình bày lý thuyết, khái niệm về các ngôn ngữ, công nghệ sử dụng để thực hiện xây dựng website quản lý tour du lịch Cần Thơ.</w:t>
      </w:r>
    </w:p>
    <w:p w14:paraId="250CD5BB">
      <w:pPr>
        <w:bidi w:val="0"/>
        <w:spacing w:line="240" w:lineRule="auto"/>
        <w:jc w:val="both"/>
        <w:rPr>
          <w:rFonts w:hint="default" w:ascii="Times New Roman" w:hAnsi="Times New Roman" w:cs="Times New Roman"/>
          <w:sz w:val="26"/>
          <w:szCs w:val="26"/>
          <w:lang w:val="en-US"/>
        </w:rPr>
      </w:pPr>
    </w:p>
    <w:p w14:paraId="10910BAD">
      <w:pPr>
        <w:bidi w:val="0"/>
        <w:spacing w:line="24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3: Phân tích và thiết kế hệ thống: Mô tả tổng quan hệ thống, Sơ đồ UC, Sơ đồ Class.</w:t>
      </w:r>
    </w:p>
    <w:p w14:paraId="1233C0E2">
      <w:pPr>
        <w:bidi w:val="0"/>
        <w:spacing w:line="240" w:lineRule="auto"/>
        <w:jc w:val="both"/>
        <w:rPr>
          <w:rFonts w:hint="default" w:ascii="Times New Roman" w:hAnsi="Times New Roman" w:cs="Times New Roman"/>
          <w:sz w:val="26"/>
          <w:szCs w:val="26"/>
          <w:lang w:val="en-US"/>
        </w:rPr>
      </w:pPr>
    </w:p>
    <w:p w14:paraId="0BD437E9">
      <w:pPr>
        <w:bidi w:val="0"/>
        <w:spacing w:line="24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4: Kết luận và hướng phát triển: Kết quả đạt được, Hạn chế, Hướng phát triển.</w:t>
      </w:r>
    </w:p>
    <w:p w14:paraId="658D2751">
      <w:pPr>
        <w:pStyle w:val="2"/>
        <w:bidi w:val="0"/>
        <w:rPr>
          <w:rFonts w:hint="default" w:ascii="Times New Roman" w:hAnsi="Times New Roman" w:cs="Times New Roman"/>
          <w:lang w:val="vi-VN"/>
        </w:rPr>
      </w:pPr>
      <w:r>
        <w:rPr>
          <w:rFonts w:hint="default" w:ascii="Times New Roman" w:hAnsi="Times New Roman" w:cs="Times New Roman"/>
          <w:b/>
          <w:szCs w:val="26"/>
        </w:rPr>
        <w:br w:type="page"/>
      </w:r>
      <w:bookmarkStart w:id="43" w:name="_Toc9432"/>
      <w:bookmarkStart w:id="44" w:name="_Toc18392"/>
      <w:bookmarkStart w:id="45" w:name="_Toc22237"/>
      <w:bookmarkStart w:id="46" w:name="_Toc15024"/>
      <w:bookmarkStart w:id="47" w:name="_Toc25917"/>
      <w:bookmarkStart w:id="48" w:name="_Toc21691"/>
      <w:r>
        <w:rPr>
          <w:rFonts w:hint="default" w:ascii="Times New Roman" w:hAnsi="Times New Roman" w:cs="Times New Roman"/>
        </w:rPr>
        <w:t>CHƯƠNG 2: CƠ</w:t>
      </w:r>
      <w:r>
        <w:rPr>
          <w:rFonts w:hint="default" w:ascii="Times New Roman" w:hAnsi="Times New Roman" w:cs="Times New Roman"/>
          <w:lang w:val="vi-VN"/>
        </w:rPr>
        <w:t xml:space="preserve"> SỞ LÝ THUYẾT</w:t>
      </w:r>
      <w:bookmarkEnd w:id="43"/>
      <w:bookmarkEnd w:id="44"/>
      <w:bookmarkEnd w:id="45"/>
      <w:bookmarkEnd w:id="46"/>
      <w:bookmarkEnd w:id="47"/>
      <w:bookmarkEnd w:id="48"/>
    </w:p>
    <w:p w14:paraId="7F446C3B">
      <w:pPr>
        <w:pStyle w:val="3"/>
        <w:bidi w:val="0"/>
        <w:outlineLvl w:val="0"/>
        <w:rPr>
          <w:rFonts w:hint="default" w:ascii="Times New Roman" w:hAnsi="Times New Roman" w:cs="Times New Roman"/>
          <w:lang w:val="en-US"/>
        </w:rPr>
      </w:pPr>
      <w:bookmarkStart w:id="49" w:name="_Toc17691"/>
      <w:bookmarkStart w:id="50" w:name="_Toc9268"/>
      <w:bookmarkStart w:id="51" w:name="_Toc3254"/>
      <w:bookmarkStart w:id="52" w:name="_Toc13205"/>
      <w:bookmarkStart w:id="53" w:name="_Toc32632"/>
      <w:bookmarkStart w:id="54" w:name="_Toc6638"/>
      <w:r>
        <w:rPr>
          <w:rFonts w:hint="default" w:ascii="Times New Roman" w:hAnsi="Times New Roman" w:cs="Times New Roman"/>
          <w:lang w:val="en-US"/>
        </w:rPr>
        <w:t>2.1. Website là gì?</w:t>
      </w:r>
      <w:bookmarkEnd w:id="49"/>
      <w:bookmarkEnd w:id="50"/>
      <w:bookmarkEnd w:id="51"/>
      <w:bookmarkEnd w:id="52"/>
      <w:bookmarkEnd w:id="53"/>
      <w:bookmarkEnd w:id="54"/>
    </w:p>
    <w:p w14:paraId="6F7C062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Website là tập hợp các trang chứa thông tin bao gồm văn bản, hình ảnh, video,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"https://vietnix.vn/du-lieu-la-gi/" \t "https://vietnix.vn/website-la-gi/_blank"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dữ liệu</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nằm trên một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"https://vietnix.vn/domain-la-gi/" \t "https://vietnix.vn/website-la-gi/_blank"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domain</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được lưu trữ trên máy chủ web. Website có thể được người dùng truy cập từ xa thông qua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"https://vietnix.vn/internet-la-gi/" \t "https://vietnix.vn/website-la-gi/_blank"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mạng internet</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w:t>
      </w:r>
    </w:p>
    <w:p w14:paraId="4D54652E">
      <w:pPr>
        <w:bidi w:val="0"/>
        <w:spacing w:line="240" w:lineRule="auto"/>
        <w:jc w:val="both"/>
        <w:rPr>
          <w:rFonts w:hint="default" w:ascii="Times New Roman" w:hAnsi="Times New Roman" w:cs="Times New Roman"/>
          <w:color w:val="auto"/>
          <w:sz w:val="26"/>
          <w:szCs w:val="26"/>
        </w:rPr>
      </w:pPr>
    </w:p>
    <w:p w14:paraId="3A20BC9F">
      <w:pPr>
        <w:bidi w:val="0"/>
        <w:spacing w:line="24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Lịch sử ra đời của website:</w:t>
      </w:r>
    </w:p>
    <w:p w14:paraId="4AEB9C6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Vào năm 1990, nhà vật lý CERN Tim Berners-Lee người </w:t>
      </w:r>
      <w:r>
        <w:rPr>
          <w:rFonts w:hint="default" w:ascii="Times New Roman" w:hAnsi="Times New Roman" w:cs="Times New Roman"/>
          <w:color w:val="auto"/>
          <w:sz w:val="26"/>
          <w:szCs w:val="26"/>
          <w:lang w:val="en-US"/>
        </w:rPr>
        <w:t>A</w:t>
      </w:r>
      <w:r>
        <w:rPr>
          <w:rFonts w:hint="default" w:ascii="Times New Roman" w:hAnsi="Times New Roman" w:cs="Times New Roman"/>
          <w:color w:val="auto"/>
          <w:sz w:val="26"/>
          <w:szCs w:val="26"/>
        </w:rPr>
        <w:t>nh đã tạo nên World Wide Web (WWW). CERN vào ngày 30/4/1993, đã thông báo World Wide Web sẽ cung cấp miễn phí dành cho bất cứ ai đóng góp vào sự phát triển của trang Web. </w:t>
      </w:r>
    </w:p>
    <w:p w14:paraId="704FE5D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5C3332D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Trước khi HTTP được ra đời, những giao thức khác có thể kể đến như giao thức truyền tải cũng như giao thức gopher đã được dùng để truy xuất những tệp riêng lẻ từ 1 máy chủ. Những giao thức này hiện tại đang cung cấp cấu trúc giống thư mục đơn giản để giúp cho người dùng điều hướng đồng thời cũng là nơi lựa chọn tệp tải xuống. </w:t>
      </w:r>
    </w:p>
    <w:p w14:paraId="13AC6C8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1A40B8E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thường những tài liệu được trình bày ở dạng một tệp văn bản thuần túy và không có định dạng hay được mã hóa ở những định dạng với trình xử lý văn bản. </w:t>
      </w:r>
    </w:p>
    <w:p w14:paraId="7F477701">
      <w:pPr>
        <w:bidi w:val="0"/>
        <w:spacing w:line="240" w:lineRule="auto"/>
        <w:jc w:val="both"/>
        <w:rPr>
          <w:rFonts w:hint="default" w:ascii="Times New Roman" w:hAnsi="Times New Roman" w:cs="Times New Roman"/>
          <w:color w:val="auto"/>
          <w:sz w:val="26"/>
          <w:szCs w:val="26"/>
        </w:rPr>
      </w:pPr>
    </w:p>
    <w:p w14:paraId="2155D836">
      <w:pPr>
        <w:bidi w:val="0"/>
        <w:spacing w:line="24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Cơ chế hoạt động của website:</w:t>
      </w:r>
    </w:p>
    <w:p w14:paraId="5A93B68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Hiện tại một website sẽ có nhiều WebPage (hay trang con). Đây chính là những tập tin có dạng xhtml hoặc html được lưu trữ ở 1 máy tính với chức năng chính là máy chủ (hay web server). Như vậy thông tin trên đây sẽ có nhiều dạng khác nhau gồm có video, hình ảnh, âm thanh hoặc văn bản,...</w:t>
      </w:r>
    </w:p>
    <w:p w14:paraId="0CCD9B9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0B1326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máy tính ở những địa điểm khác nhau (được gọi là máy trạm) dùng ứng dụng trình việc Web qua đường truyền internet để có thể lấy tập tin từ máy chủ để về hiển thị lên dành cho người dùng đọc được. </w:t>
      </w:r>
    </w:p>
    <w:p w14:paraId="663417B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B8BA93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Tất cả những gì mà </w:t>
      </w:r>
      <w:r>
        <w:rPr>
          <w:rFonts w:hint="default" w:ascii="Times New Roman" w:hAnsi="Times New Roman" w:cs="Times New Roman"/>
          <w:sz w:val="26"/>
          <w:szCs w:val="26"/>
          <w:lang w:val="en-US"/>
        </w:rPr>
        <w:t>chúng ta</w:t>
      </w:r>
      <w:r>
        <w:rPr>
          <w:rFonts w:hint="default" w:ascii="Times New Roman" w:hAnsi="Times New Roman" w:cs="Times New Roman"/>
          <w:sz w:val="26"/>
          <w:szCs w:val="26"/>
        </w:rPr>
        <w:t xml:space="preserve"> đang coi là một trang Web Page và hiển thị ở trên máy tính hay điện thoại qua trình duyệt cốc cốc, Safari, Chrome hay Firefox,…</w:t>
      </w:r>
    </w:p>
    <w:p w14:paraId="7D92AF4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94EAC03">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Các loại website phổ biến</w:t>
      </w:r>
      <w:r>
        <w:rPr>
          <w:rFonts w:hint="default" w:ascii="Times New Roman" w:hAnsi="Times New Roman" w:cs="Times New Roman"/>
          <w:b/>
          <w:bCs/>
          <w:sz w:val="26"/>
          <w:szCs w:val="26"/>
          <w:lang w:val="en-US"/>
        </w:rPr>
        <w:t>:</w:t>
      </w:r>
    </w:p>
    <w:p w14:paraId="30C0543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rPr>
        <w:t>Theo cấu trúc và cách hoạt động</w:t>
      </w:r>
      <w:r>
        <w:rPr>
          <w:rFonts w:hint="default" w:ascii="Times New Roman" w:hAnsi="Times New Roman" w:cs="Times New Roman"/>
          <w:i/>
          <w:iCs/>
          <w:sz w:val="26"/>
          <w:szCs w:val="26"/>
          <w:lang w:val="en-US"/>
        </w:rPr>
        <w:t>:</w:t>
      </w:r>
    </w:p>
    <w:p w14:paraId="739B99F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6D7E413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Website tĩnh: Ví dụ như landing page, dạng website này hầu như không chỉnh sửa, thay đổi và ít có tính năng tương tác với người dùng. Website tĩnh chủ yếu sử dụng ngôn ngữ html kết hợp css, javascript. Mặc dù khá nhiều hạn chế nhưng ưu điểm của Website tĩnh là đơn giản, xây dựng nhanh, nhẹ.</w:t>
      </w:r>
    </w:p>
    <w:p w14:paraId="679B3AE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79FDB6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Website động: Ngôn ngữ html, css, javascript sẽ giúp các nội dung hiển thị trên website theo một trật tự, nguyên tắc nào đó. Nhưng để thực hiện các tương tác phức tạp hơn thì website cần đến ngôn ngữ lập trình, phổ biến nhất hiện nay là PHP kết hợp với một cơ sở dữ liệu như SQL Server, MySQL. Website động có tính tương tác cao, dễ dàng cập nhật, bổ sung nội dung. </w:t>
      </w:r>
    </w:p>
    <w:p w14:paraId="000C9B8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4E8C8B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Theo mục đích chính của website</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rPr>
        <w:t>Hiện nay, mục đích làm website khá đa dạng, từ website giới thiệu công ty, website giới thiệu sản phẩm, website giới thiệu cá nhân, website bán hàng, website tin tức, website mạng xã hội, website chợ điện tử…</w:t>
      </w:r>
    </w:p>
    <w:p w14:paraId="16C7B92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70C490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Theo lĩnh vực</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rPr>
        <w:t xml:space="preserve">Công nghệ, </w:t>
      </w:r>
      <w:r>
        <w:rPr>
          <w:rFonts w:hint="default" w:ascii="Times New Roman" w:hAnsi="Times New Roman" w:cs="Times New Roman"/>
          <w:sz w:val="26"/>
          <w:szCs w:val="26"/>
          <w:lang w:val="en-US"/>
        </w:rPr>
        <w:t xml:space="preserve">du lịch, </w:t>
      </w:r>
      <w:r>
        <w:rPr>
          <w:rFonts w:hint="default" w:ascii="Times New Roman" w:hAnsi="Times New Roman" w:cs="Times New Roman"/>
          <w:sz w:val="26"/>
          <w:szCs w:val="26"/>
        </w:rPr>
        <w:t>giáo dục, xây dựng, nội thất, quán ăn, nhà hàng, khách sạn, xe, bất động sản…, mỗi lĩnh vực thường có các thiết kế, giao diện, màu sắc, tính năng khác nhau phù hợp với lĩnh vực cụ thể.</w:t>
      </w:r>
    </w:p>
    <w:p w14:paraId="4D1E9CD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B07337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Trước khi xây dựng một website cần xác định được tất các các tiêu chí trên, bao gồm cấu trúc và cách hoạt động, mục đích, lĩnh vực hướng tới để có một website phù hợp nhất, mang lại giá trị tốt nhất cho chủ sở hữu cũng như khách hàng.</w:t>
      </w:r>
    </w:p>
    <w:p w14:paraId="51E96BE8">
      <w:pPr>
        <w:bidi w:val="0"/>
        <w:spacing w:line="240" w:lineRule="auto"/>
        <w:jc w:val="both"/>
        <w:rPr>
          <w:rFonts w:hint="default" w:ascii="Times New Roman" w:hAnsi="Times New Roman" w:cs="Times New Roman"/>
          <w:sz w:val="26"/>
          <w:szCs w:val="26"/>
        </w:rPr>
      </w:pPr>
    </w:p>
    <w:p w14:paraId="0F9B5C90">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Thiết kế giao diện web</w:t>
      </w:r>
      <w:r>
        <w:rPr>
          <w:rFonts w:hint="default" w:ascii="Times New Roman" w:hAnsi="Times New Roman" w:cs="Times New Roman"/>
          <w:b/>
          <w:bCs/>
          <w:sz w:val="26"/>
          <w:szCs w:val="26"/>
          <w:lang w:val="en-US"/>
        </w:rPr>
        <w:t>:</w:t>
      </w:r>
    </w:p>
    <w:p w14:paraId="63BEC69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Thiết kế giao diện</w:t>
      </w:r>
      <w:r>
        <w:rPr>
          <w:rFonts w:hint="default" w:ascii="Times New Roman" w:hAnsi="Times New Roman" w:cs="Times New Roman"/>
          <w:sz w:val="26"/>
          <w:szCs w:val="26"/>
        </w:rPr>
        <w:t> là quy trình tạo dựng giao diện người dùng (UI - User Interface) cho một trang web hoặc ứng dụng web. Quy trình này bao gồm tất cả các yếu tố hiển thị trên trang web, bao gồm hình ảnh, thông tin, video clip, các điều hướng cho người dùng, liên kết trên trang web và nhiều yếu tố khác.</w:t>
      </w:r>
    </w:p>
    <w:p w14:paraId="0117935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D64712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iCs/>
          <w:sz w:val="26"/>
          <w:szCs w:val="26"/>
        </w:rPr>
      </w:pPr>
      <w:r>
        <w:rPr>
          <w:rFonts w:hint="default" w:ascii="Times New Roman" w:hAnsi="Times New Roman" w:cs="Times New Roman"/>
          <w:sz w:val="26"/>
          <w:szCs w:val="26"/>
        </w:rPr>
        <w:t xml:space="preserve">Thiết kế giao diện web đòi hỏi tuân thủ một số nguyên tắc cơ bản để đảm bảo tính thẩm mỹ, hiệu quả và trải nghiệm người dùng tốt. Dưới đây là </w:t>
      </w:r>
      <w:r>
        <w:rPr>
          <w:rFonts w:hint="default" w:ascii="Times New Roman" w:hAnsi="Times New Roman" w:cs="Times New Roman"/>
          <w:i/>
          <w:iCs/>
          <w:sz w:val="26"/>
          <w:szCs w:val="26"/>
        </w:rPr>
        <w:t>các nguyên tắc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"https://delecweb.com/"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thiết kế</w:t>
      </w: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website</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t> quan trọng:</w:t>
      </w:r>
    </w:p>
    <w:p w14:paraId="516BC51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0E255E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rPr>
        <w:t>Đơn giản và rõ ràng</w:t>
      </w:r>
      <w:r>
        <w:rPr>
          <w:rFonts w:hint="default" w:ascii="Times New Roman" w:hAnsi="Times New Roman" w:cs="Times New Roman"/>
          <w:b w:val="0"/>
          <w:bCs w:val="0"/>
          <w:i/>
          <w:iCs/>
          <w:sz w:val="26"/>
          <w:szCs w:val="26"/>
          <w:lang w:val="en-US"/>
        </w:rPr>
        <w:t xml:space="preserve">: </w:t>
      </w:r>
      <w:r>
        <w:rPr>
          <w:rFonts w:hint="default" w:ascii="Times New Roman" w:hAnsi="Times New Roman" w:cs="Times New Roman"/>
          <w:sz w:val="26"/>
          <w:szCs w:val="26"/>
          <w:lang w:val="en-US"/>
        </w:rPr>
        <w:t>t</w:t>
      </w:r>
      <w:r>
        <w:rPr>
          <w:rFonts w:hint="default" w:ascii="Times New Roman" w:hAnsi="Times New Roman" w:cs="Times New Roman"/>
          <w:sz w:val="26"/>
          <w:szCs w:val="26"/>
        </w:rPr>
        <w:t>hiết kế gọn gàng</w:t>
      </w:r>
      <w:r>
        <w:rPr>
          <w:rFonts w:hint="default" w:ascii="Times New Roman" w:hAnsi="Times New Roman" w:cs="Times New Roman"/>
          <w:sz w:val="26"/>
          <w:szCs w:val="26"/>
          <w:lang w:val="en-US"/>
        </w:rPr>
        <w:t>, t</w:t>
      </w:r>
      <w:r>
        <w:rPr>
          <w:rFonts w:hint="default" w:ascii="Times New Roman" w:hAnsi="Times New Roman" w:cs="Times New Roman"/>
          <w:sz w:val="26"/>
          <w:szCs w:val="26"/>
        </w:rPr>
        <w:t>ránh quá nhiều chi tiết rườm rà và tập trung vào những yếu tố quan trọng</w:t>
      </w:r>
      <w:r>
        <w:rPr>
          <w:rFonts w:hint="default" w:ascii="Times New Roman" w:hAnsi="Times New Roman" w:cs="Times New Roman"/>
          <w:sz w:val="26"/>
          <w:szCs w:val="26"/>
          <w:lang w:val="en-US"/>
        </w:rPr>
        <w:t>, g</w:t>
      </w:r>
      <w:r>
        <w:rPr>
          <w:rFonts w:hint="default" w:ascii="Times New Roman" w:hAnsi="Times New Roman" w:cs="Times New Roman"/>
          <w:sz w:val="26"/>
          <w:szCs w:val="26"/>
        </w:rPr>
        <w:t>iao diện rõ ràng</w:t>
      </w:r>
      <w:r>
        <w:rPr>
          <w:rFonts w:hint="default" w:ascii="Times New Roman" w:hAnsi="Times New Roman" w:cs="Times New Roman"/>
          <w:sz w:val="26"/>
          <w:szCs w:val="26"/>
          <w:lang w:val="en-US"/>
        </w:rPr>
        <w:t xml:space="preserve"> s</w:t>
      </w:r>
      <w:r>
        <w:rPr>
          <w:rFonts w:hint="default" w:ascii="Times New Roman" w:hAnsi="Times New Roman" w:cs="Times New Roman"/>
          <w:sz w:val="26"/>
          <w:szCs w:val="26"/>
        </w:rPr>
        <w:t>ử dụng các khoảng trắng hợp lý để tạo sự thoáng đãng và dễ nhìn.</w:t>
      </w:r>
    </w:p>
    <w:p w14:paraId="1FF78A2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5B640C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rPr>
        <w:t>Tính nhất quán</w:t>
      </w:r>
      <w:r>
        <w:rPr>
          <w:rFonts w:hint="default" w:ascii="Times New Roman" w:hAnsi="Times New Roman" w:cs="Times New Roman"/>
          <w:b w:val="0"/>
          <w:bCs w:val="0"/>
          <w:i/>
          <w:iCs/>
          <w:sz w:val="26"/>
          <w:szCs w:val="26"/>
          <w:lang w:val="en-US"/>
        </w:rPr>
        <w:t>:</w:t>
      </w:r>
      <w:r>
        <w:rPr>
          <w:rFonts w:hint="default" w:ascii="Times New Roman" w:hAnsi="Times New Roman" w:cs="Times New Roman"/>
          <w:sz w:val="26"/>
          <w:szCs w:val="26"/>
          <w:lang w:val="en-US"/>
        </w:rPr>
        <w:t xml:space="preserve"> đ</w:t>
      </w:r>
      <w:r>
        <w:rPr>
          <w:rFonts w:hint="default" w:ascii="Times New Roman" w:hAnsi="Times New Roman" w:cs="Times New Roman"/>
          <w:sz w:val="26"/>
          <w:szCs w:val="26"/>
        </w:rPr>
        <w:t>ồng nhất trong thiết kế</w:t>
      </w:r>
      <w:r>
        <w:rPr>
          <w:rFonts w:hint="default" w:ascii="Times New Roman" w:hAnsi="Times New Roman" w:cs="Times New Roman"/>
          <w:sz w:val="26"/>
          <w:szCs w:val="26"/>
          <w:lang w:val="en-US"/>
        </w:rPr>
        <w:t xml:space="preserve"> s</w:t>
      </w:r>
      <w:r>
        <w:rPr>
          <w:rFonts w:hint="default" w:ascii="Times New Roman" w:hAnsi="Times New Roman" w:cs="Times New Roman"/>
          <w:sz w:val="26"/>
          <w:szCs w:val="26"/>
        </w:rPr>
        <w:t>ử dụng cùng một phong cách, màu sắc, font chữ và các yếu tố thiết kế trên toàn bộ trang web.</w:t>
      </w:r>
      <w:r>
        <w:rPr>
          <w:rFonts w:hint="default" w:ascii="Times New Roman" w:hAnsi="Times New Roman" w:cs="Times New Roman"/>
          <w:sz w:val="26"/>
          <w:szCs w:val="26"/>
          <w:lang w:val="en-US"/>
        </w:rPr>
        <w:t xml:space="preserve"> C</w:t>
      </w:r>
      <w:r>
        <w:rPr>
          <w:rFonts w:hint="default" w:ascii="Times New Roman" w:hAnsi="Times New Roman" w:cs="Times New Roman"/>
          <w:sz w:val="26"/>
          <w:szCs w:val="26"/>
        </w:rPr>
        <w:t>ấu trúc nhất quán</w:t>
      </w:r>
      <w:r>
        <w:rPr>
          <w:rFonts w:hint="default" w:ascii="Times New Roman" w:hAnsi="Times New Roman" w:cs="Times New Roman"/>
          <w:sz w:val="26"/>
          <w:szCs w:val="26"/>
          <w:lang w:val="en-US"/>
        </w:rPr>
        <w:t xml:space="preserve"> b</w:t>
      </w:r>
      <w:r>
        <w:rPr>
          <w:rFonts w:hint="default" w:ascii="Times New Roman" w:hAnsi="Times New Roman" w:cs="Times New Roman"/>
          <w:sz w:val="26"/>
          <w:szCs w:val="26"/>
        </w:rPr>
        <w:t>ố cục và điều hướng nên giống nhau trên tất cả các trang để người dùng dễ dàng nắm bắt.</w:t>
      </w:r>
    </w:p>
    <w:p w14:paraId="0B70AE0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A461F3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val="0"/>
          <w:bCs w:val="0"/>
          <w:i/>
          <w:iCs/>
          <w:sz w:val="26"/>
          <w:szCs w:val="26"/>
        </w:rPr>
        <w:t>Khả năng điều hướng dễ dàng</w:t>
      </w:r>
      <w:r>
        <w:rPr>
          <w:rFonts w:hint="default" w:ascii="Times New Roman" w:hAnsi="Times New Roman" w:cs="Times New Roman"/>
          <w:b w:val="0"/>
          <w:bCs w:val="0"/>
          <w:i/>
          <w:iCs/>
          <w:sz w:val="26"/>
          <w:szCs w:val="26"/>
          <w:lang w:val="en-US"/>
        </w:rPr>
        <w:t>:</w:t>
      </w:r>
      <w:r>
        <w:rPr>
          <w:rFonts w:hint="default" w:ascii="Times New Roman" w:hAnsi="Times New Roman" w:cs="Times New Roman"/>
          <w:sz w:val="26"/>
          <w:szCs w:val="26"/>
          <w:lang w:val="en-US"/>
        </w:rPr>
        <w:t xml:space="preserve"> m</w:t>
      </w:r>
      <w:r>
        <w:rPr>
          <w:rFonts w:hint="default" w:ascii="Times New Roman" w:hAnsi="Times New Roman" w:cs="Times New Roman"/>
          <w:sz w:val="26"/>
          <w:szCs w:val="26"/>
        </w:rPr>
        <w:t>enu điều hướng cần được đặt ở vị trí dễ thấy.</w:t>
      </w:r>
      <w:r>
        <w:rPr>
          <w:rFonts w:hint="default" w:ascii="Times New Roman" w:hAnsi="Times New Roman" w:cs="Times New Roman"/>
          <w:sz w:val="26"/>
          <w:szCs w:val="26"/>
          <w:lang w:val="en-US"/>
        </w:rPr>
        <w:t xml:space="preserve"> </w:t>
      </w:r>
    </w:p>
    <w:p w14:paraId="0F131AE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625B14D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rPr>
        <w:t>Tốc độ tải trang nhanh</w:t>
      </w:r>
      <w:r>
        <w:rPr>
          <w:rFonts w:hint="default" w:ascii="Times New Roman" w:hAnsi="Times New Roman" w:cs="Times New Roman"/>
          <w:b w:val="0"/>
          <w:bCs w:val="0"/>
          <w:i/>
          <w:iCs/>
          <w:sz w:val="26"/>
          <w:szCs w:val="26"/>
          <w:lang w:val="en-US"/>
        </w:rPr>
        <w:t>:</w:t>
      </w:r>
      <w:r>
        <w:rPr>
          <w:rFonts w:hint="default" w:ascii="Times New Roman" w:hAnsi="Times New Roman" w:cs="Times New Roman"/>
          <w:sz w:val="26"/>
          <w:szCs w:val="26"/>
          <w:lang w:val="en-US"/>
        </w:rPr>
        <w:t xml:space="preserve"> s</w:t>
      </w:r>
      <w:r>
        <w:rPr>
          <w:rFonts w:hint="default" w:ascii="Times New Roman" w:hAnsi="Times New Roman" w:cs="Times New Roman"/>
          <w:sz w:val="26"/>
          <w:szCs w:val="26"/>
        </w:rPr>
        <w:t>ử dụng các hình ảnh đã được tối ưu hóa để giảm thời gian tải trang.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Sử dụng mã nguồn gọn nhẹ</w:t>
      </w:r>
      <w:r>
        <w:rPr>
          <w:rFonts w:hint="default" w:ascii="Times New Roman" w:hAnsi="Times New Roman" w:cs="Times New Roman"/>
          <w:sz w:val="26"/>
          <w:szCs w:val="26"/>
          <w:lang w:val="en-US"/>
        </w:rPr>
        <w:t>, t</w:t>
      </w:r>
      <w:r>
        <w:rPr>
          <w:rFonts w:hint="default" w:ascii="Times New Roman" w:hAnsi="Times New Roman" w:cs="Times New Roman"/>
          <w:sz w:val="26"/>
          <w:szCs w:val="26"/>
        </w:rPr>
        <w:t>ránh sử dụng quá nhiều mã JavaScript và CSS không cần thiết.</w:t>
      </w:r>
    </w:p>
    <w:p w14:paraId="0623562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F6EEC3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rPr>
        <w:t>Khả năng tương thích di động</w:t>
      </w:r>
      <w:r>
        <w:rPr>
          <w:rFonts w:hint="default" w:ascii="Times New Roman" w:hAnsi="Times New Roman" w:cs="Times New Roman"/>
          <w:b w:val="0"/>
          <w:bCs w:val="0"/>
          <w:i/>
          <w:iCs/>
          <w:sz w:val="26"/>
          <w:szCs w:val="26"/>
          <w:lang w:val="en-US"/>
        </w:rPr>
        <w:t>:</w:t>
      </w:r>
      <w:r>
        <w:rPr>
          <w:rFonts w:hint="default" w:ascii="Times New Roman" w:hAnsi="Times New Roman" w:cs="Times New Roman"/>
          <w:sz w:val="26"/>
          <w:szCs w:val="26"/>
          <w:lang w:val="en-US"/>
        </w:rPr>
        <w:t xml:space="preserve"> t</w:t>
      </w:r>
      <w:r>
        <w:rPr>
          <w:rFonts w:hint="default" w:ascii="Times New Roman" w:hAnsi="Times New Roman" w:cs="Times New Roman"/>
          <w:sz w:val="26"/>
          <w:szCs w:val="26"/>
        </w:rPr>
        <w:t xml:space="preserve">hiết kế responsive </w:t>
      </w:r>
      <w:r>
        <w:rPr>
          <w:rFonts w:hint="default" w:ascii="Times New Roman" w:hAnsi="Times New Roman" w:cs="Times New Roman"/>
          <w:sz w:val="26"/>
          <w:szCs w:val="26"/>
          <w:lang w:val="en-US"/>
        </w:rPr>
        <w:t>đ</w:t>
      </w:r>
      <w:r>
        <w:rPr>
          <w:rFonts w:hint="default" w:ascii="Times New Roman" w:hAnsi="Times New Roman" w:cs="Times New Roman"/>
          <w:sz w:val="26"/>
          <w:szCs w:val="26"/>
        </w:rPr>
        <w:t>ảm bảo trang web hiển thị tốt trên mọi thiết bị, từ máy tính  đến điện thoại di động.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Tối ưu hóa trải nghiệm di động: Bố cục và các yếu tố thiết kế web phù hợp với kích thước màn hình nhỏ.</w:t>
      </w:r>
    </w:p>
    <w:p w14:paraId="18520A92">
      <w:pPr>
        <w:bidi w:val="0"/>
        <w:spacing w:line="240" w:lineRule="auto"/>
        <w:jc w:val="both"/>
        <w:rPr>
          <w:rFonts w:hint="default" w:ascii="Times New Roman" w:hAnsi="Times New Roman" w:cs="Times New Roman"/>
          <w:sz w:val="26"/>
          <w:szCs w:val="26"/>
        </w:rPr>
      </w:pPr>
    </w:p>
    <w:p w14:paraId="4177936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rPr>
        <w:t>Tính thẩm mỹ</w:t>
      </w:r>
      <w:r>
        <w:rPr>
          <w:rFonts w:hint="default" w:ascii="Times New Roman" w:hAnsi="Times New Roman" w:cs="Times New Roman"/>
          <w:b w:val="0"/>
          <w:bCs w:val="0"/>
          <w:i/>
          <w:i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sz w:val="26"/>
          <w:szCs w:val="26"/>
          <w:lang w:val="en-US"/>
        </w:rPr>
        <w:t>m</w:t>
      </w:r>
      <w:r>
        <w:rPr>
          <w:rFonts w:hint="default" w:ascii="Times New Roman" w:hAnsi="Times New Roman" w:cs="Times New Roman"/>
          <w:sz w:val="26"/>
          <w:szCs w:val="26"/>
        </w:rPr>
        <w:t>àu sắc hài hòa</w:t>
      </w:r>
      <w:r>
        <w:rPr>
          <w:rFonts w:hint="default" w:ascii="Times New Roman" w:hAnsi="Times New Roman" w:cs="Times New Roman"/>
          <w:sz w:val="26"/>
          <w:szCs w:val="26"/>
          <w:lang w:val="en-US"/>
        </w:rPr>
        <w:t>, sử</w:t>
      </w:r>
      <w:r>
        <w:rPr>
          <w:rFonts w:hint="default" w:ascii="Times New Roman" w:hAnsi="Times New Roman" w:cs="Times New Roman"/>
          <w:sz w:val="26"/>
          <w:szCs w:val="26"/>
        </w:rPr>
        <w:t xml:space="preserve"> dụng bảng màu phù hợp với thương hiệu và dễ nhìn.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Nội dung dễ đọc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Font chữ rõ ràng</w:t>
      </w:r>
      <w:r>
        <w:rPr>
          <w:rFonts w:hint="default" w:ascii="Times New Roman" w:hAnsi="Times New Roman" w:cs="Times New Roman"/>
          <w:sz w:val="26"/>
          <w:szCs w:val="26"/>
          <w:lang w:val="en-US"/>
        </w:rPr>
        <w:t>, c</w:t>
      </w:r>
      <w:r>
        <w:rPr>
          <w:rFonts w:hint="default" w:ascii="Times New Roman" w:hAnsi="Times New Roman" w:cs="Times New Roman"/>
          <w:sz w:val="26"/>
          <w:szCs w:val="26"/>
        </w:rPr>
        <w:t>họn font chữ dễ đọc và kích thước phù hợp.</w:t>
      </w:r>
      <w:r>
        <w:rPr>
          <w:rFonts w:hint="default" w:ascii="Times New Roman" w:hAnsi="Times New Roman" w:cs="Times New Roman"/>
          <w:sz w:val="26"/>
          <w:szCs w:val="26"/>
          <w:lang w:val="en-US"/>
        </w:rPr>
        <w:t xml:space="preserve"> S</w:t>
      </w:r>
      <w:r>
        <w:rPr>
          <w:rFonts w:hint="default" w:ascii="Times New Roman" w:hAnsi="Times New Roman" w:cs="Times New Roman"/>
          <w:sz w:val="26"/>
          <w:szCs w:val="26"/>
        </w:rPr>
        <w:t>ử dụng các tiêu đề, đoạn văn ngắn, và danh sách để chia nhỏ nội dung.</w:t>
      </w:r>
    </w:p>
    <w:p w14:paraId="559DAEF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4EFC00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eastAsia="sans-serif" w:cs="Times New Roman"/>
          <w:i w:val="0"/>
          <w:iCs w:val="0"/>
          <w:caps w:val="0"/>
          <w:color w:val="222222"/>
          <w:spacing w:val="0"/>
          <w:sz w:val="19"/>
          <w:szCs w:val="19"/>
          <w:shd w:val="clear" w:fill="FFFFFF"/>
          <w:lang w:val="en-US"/>
        </w:rPr>
      </w:pPr>
      <w:r>
        <w:rPr>
          <w:rFonts w:hint="default" w:ascii="Times New Roman" w:hAnsi="Times New Roman" w:cs="Times New Roman"/>
          <w:b w:val="0"/>
          <w:bCs w:val="0"/>
          <w:i/>
          <w:iCs/>
          <w:sz w:val="26"/>
          <w:szCs w:val="26"/>
        </w:rPr>
        <w:t>Truyền tải thông điệp</w:t>
      </w:r>
      <w:r>
        <w:rPr>
          <w:rFonts w:hint="default" w:ascii="Times New Roman" w:hAnsi="Times New Roman" w:cs="Times New Roman"/>
          <w:b w:val="0"/>
          <w:bCs w:val="0"/>
          <w:i/>
          <w:i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sz w:val="26"/>
          <w:szCs w:val="26"/>
          <w:lang w:val="en-US"/>
        </w:rPr>
        <w:t>m</w:t>
      </w:r>
      <w:r>
        <w:rPr>
          <w:rFonts w:hint="default" w:ascii="Times New Roman" w:hAnsi="Times New Roman" w:cs="Times New Roman"/>
          <w:sz w:val="26"/>
          <w:szCs w:val="26"/>
        </w:rPr>
        <w:t>ục tiêu hàng đầu của một trang web vẫn là truyền tải thông điệp hiệu quả tới khách hàng, nhằm nâng cao giá trị thương hiệu và tương tác với người dùng. Đặt ra kế hoạch chi tiết trước khi bắt tay vào thiết kế không chỉ giúp tạo ra sản phẩm hấp dẫn và phù hợp, mà còn đảm bảo rằng website chứa đựng chính xác những thông điệp mà bạn muốn truyền tải.</w:t>
      </w:r>
    </w:p>
    <w:p w14:paraId="2F8FDD52">
      <w:pPr>
        <w:pStyle w:val="3"/>
        <w:bidi w:val="0"/>
        <w:rPr>
          <w:rFonts w:hint="default" w:ascii="Times New Roman" w:hAnsi="Times New Roman" w:cs="Times New Roman"/>
          <w:lang w:val="en-US"/>
        </w:rPr>
      </w:pPr>
      <w:bookmarkStart w:id="55" w:name="_Toc979"/>
      <w:bookmarkStart w:id="56" w:name="_Toc9052"/>
      <w:bookmarkStart w:id="57" w:name="_Toc9104"/>
      <w:bookmarkStart w:id="58" w:name="_Toc4628"/>
      <w:bookmarkStart w:id="59" w:name="_Toc26525"/>
      <w:bookmarkStart w:id="60" w:name="_Toc17784"/>
      <w:r>
        <w:rPr>
          <w:rFonts w:hint="default" w:ascii="Times New Roman" w:hAnsi="Times New Roman" w:cs="Times New Roman"/>
          <w:lang w:val="en-US"/>
        </w:rPr>
        <w:t>2.2. Draw.io</w:t>
      </w:r>
      <w:bookmarkEnd w:id="55"/>
      <w:bookmarkEnd w:id="56"/>
      <w:bookmarkEnd w:id="57"/>
      <w:bookmarkEnd w:id="58"/>
      <w:bookmarkEnd w:id="59"/>
      <w:bookmarkEnd w:id="60"/>
    </w:p>
    <w:p w14:paraId="45B9B65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Draw.io là một công cụ thiết kế sơ đồ trực tuyến miễn phí tuyệt vời cho bất kỳ ai cần thiết kế các loại sơ đồ khác nhau. Draw.io cung cấp một giao diện đơn giản và thân thiện với người dùng, tích hợp với nhiều dịch vụ trực tuyến phổ biến và có khả năng tự tạo các biểu tượng và ký hiệu tùy chỉnh. Hãy thử sử dụng Draw.io ngay hôm nay và trải nghiệm những lợi ích mà nó mang lại</w:t>
      </w:r>
      <w:r>
        <w:rPr>
          <w:rFonts w:hint="default" w:ascii="Times New Roman" w:hAnsi="Times New Roman" w:cs="Times New Roman"/>
          <w:sz w:val="26"/>
          <w:szCs w:val="26"/>
          <w:lang w:val="en-US"/>
        </w:rPr>
        <w:t>.</w:t>
      </w:r>
    </w:p>
    <w:p w14:paraId="4F04AFCA">
      <w:pPr>
        <w:bidi w:val="0"/>
        <w:spacing w:line="240" w:lineRule="auto"/>
        <w:jc w:val="both"/>
        <w:rPr>
          <w:rFonts w:hint="default" w:ascii="Times New Roman" w:hAnsi="Times New Roman" w:cs="Times New Roman"/>
          <w:sz w:val="26"/>
          <w:szCs w:val="26"/>
        </w:rPr>
      </w:pPr>
    </w:p>
    <w:p w14:paraId="09F0A9AE">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Các tính năng của Draw.io:</w:t>
      </w:r>
    </w:p>
    <w:p w14:paraId="6E44366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r>
        <w:rPr>
          <w:rFonts w:hint="default" w:ascii="Times New Roman" w:hAnsi="Times New Roman" w:cs="Times New Roman"/>
          <w:i/>
          <w:iCs/>
          <w:sz w:val="26"/>
          <w:szCs w:val="26"/>
        </w:rPr>
        <w:t>Tạo các sơ đồ đa dạng</w:t>
      </w:r>
      <w:r>
        <w:rPr>
          <w:rFonts w:hint="default" w:ascii="Times New Roman" w:hAnsi="Times New Roman" w:cs="Times New Roman"/>
          <w:i/>
          <w:iCs/>
          <w:sz w:val="26"/>
          <w:szCs w:val="26"/>
          <w:lang w:val="en-US"/>
        </w:rPr>
        <w:t xml:space="preserve">: </w:t>
      </w:r>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raw.io cho phép bạn vẽ các loại sơ đồ khác nhau. Nó bao gồm các biểu tượng và ký hiệu có sẵn để giúp bạn thiết kế sơ đồ một cách nhanh chóng và dễ dàng. Nếu bạn không tìm thấy biểu tượng hoặc ký hiệu mà mình muốn, Draw.io cho phép bạn tự tải lên các ký hiệu tùy chỉnh của mình.</w:t>
      </w:r>
    </w:p>
    <w:p w14:paraId="74F46D6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p>
    <w:p w14:paraId="1BFF6CF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r>
        <w:rPr>
          <w:rFonts w:hint="default" w:ascii="Times New Roman" w:hAnsi="Times New Roman" w:cs="Times New Roman"/>
          <w:i/>
          <w:iCs/>
          <w:sz w:val="26"/>
          <w:szCs w:val="26"/>
        </w:rPr>
        <w:t>Giao diện đơn giản</w:t>
      </w:r>
      <w:r>
        <w:rPr>
          <w:rFonts w:hint="default" w:ascii="Times New Roman" w:hAnsi="Times New Roman" w:cs="Times New Roman"/>
          <w:i/>
          <w:iCs/>
          <w:sz w:val="26"/>
          <w:szCs w:val="26"/>
          <w:lang w:val="en-US"/>
        </w:rPr>
        <w:t>:</w:t>
      </w:r>
      <w:r>
        <w:rPr>
          <w:rFonts w:hint="default" w:ascii="Times New Roman" w:hAnsi="Times New Roman" w:cs="Times New Roman"/>
          <w:i w:val="0"/>
          <w:iCs w:val="0"/>
          <w:sz w:val="26"/>
          <w:szCs w:val="26"/>
          <w:lang w:val="en-US"/>
        </w:rPr>
        <w:t xml:space="preserve"> d</w:t>
      </w:r>
      <w:r>
        <w:rPr>
          <w:rFonts w:hint="default" w:ascii="Times New Roman" w:hAnsi="Times New Roman" w:cs="Times New Roman"/>
          <w:i w:val="0"/>
          <w:iCs w:val="0"/>
          <w:sz w:val="26"/>
          <w:szCs w:val="26"/>
        </w:rPr>
        <w:t>raw.io có một giao diện đơn giản và thân thiện với người dùng, điều này làm cho công cụ này trở thành một lựa chọn tốt cho những người mới bắt đầu với việc thiết kế sơ đồ. Với một số lần nhấp chuột đơn giản, bạn có thể tạo ra một sơ đồ đẹp mắt và chuyên nghiệp.</w:t>
      </w:r>
    </w:p>
    <w:p w14:paraId="6434EB3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1C3878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r>
        <w:rPr>
          <w:rFonts w:hint="default" w:ascii="Times New Roman" w:hAnsi="Times New Roman" w:cs="Times New Roman"/>
          <w:i/>
          <w:iCs/>
          <w:sz w:val="26"/>
          <w:szCs w:val="26"/>
        </w:rPr>
        <w:t>Lưu trữ và chia sẻ sơ đồ</w:t>
      </w:r>
      <w:r>
        <w:rPr>
          <w:rFonts w:hint="default" w:ascii="Times New Roman" w:hAnsi="Times New Roman" w:cs="Times New Roman"/>
          <w:i/>
          <w:iCs/>
          <w:sz w:val="26"/>
          <w:szCs w:val="26"/>
          <w:lang w:val="en-US"/>
        </w:rPr>
        <w:t xml:space="preserve">: </w:t>
      </w:r>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raw.io lưu trữ sơ đồ của bạn trên đám mây, cho phép bạn truy cập và chỉnh sửa chúng bất cứ khi nào bạn muốn. Ngoài ra, Draw.io cho phép bạn chia sẻ các sơ đồ của mình với những người khác dễ dàng. Bạn có thể chia sẻ sơ đồ qua email hoặc tạo liên kết để chia sẻ nó với người khác.</w:t>
      </w:r>
    </w:p>
    <w:p w14:paraId="737A619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p>
    <w:p w14:paraId="39CAEEB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val="0"/>
          <w:iCs w:val="0"/>
          <w:sz w:val="26"/>
          <w:szCs w:val="26"/>
        </w:rPr>
      </w:pPr>
      <w:r>
        <w:rPr>
          <w:rFonts w:hint="default" w:ascii="Times New Roman" w:hAnsi="Times New Roman" w:cs="Times New Roman"/>
          <w:i/>
          <w:iCs/>
          <w:sz w:val="26"/>
          <w:szCs w:val="26"/>
        </w:rPr>
        <w:t>Tích hợp với nhiều dịch vụ trực tuyến</w:t>
      </w:r>
      <w:r>
        <w:rPr>
          <w:rFonts w:hint="default" w:ascii="Times New Roman" w:hAnsi="Times New Roman" w:cs="Times New Roman"/>
          <w:i/>
          <w:iCs/>
          <w:sz w:val="26"/>
          <w:szCs w:val="26"/>
          <w:lang w:val="en-US"/>
        </w:rPr>
        <w:t xml:space="preserve">: </w:t>
      </w:r>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raw.io tích hợp với nhiều dịch vụ trực tuyến phổ biến như Google Drive, Dropbox và OneDrive, giúp bạn dễ dàng lưu trữ và chia sẻ các sơ đồ của mình.</w:t>
      </w:r>
    </w:p>
    <w:p w14:paraId="0FAED613">
      <w:pPr>
        <w:bidi w:val="0"/>
        <w:spacing w:line="240" w:lineRule="auto"/>
        <w:jc w:val="both"/>
        <w:rPr>
          <w:rFonts w:hint="default" w:ascii="Times New Roman" w:hAnsi="Times New Roman" w:cs="Times New Roman"/>
          <w:sz w:val="26"/>
          <w:szCs w:val="26"/>
        </w:rPr>
      </w:pPr>
    </w:p>
    <w:p w14:paraId="24CDD4E9">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Ưu điểm:</w:t>
      </w:r>
    </w:p>
    <w:p w14:paraId="5B2E18D2">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Nó là một chương trình sử dụng miễn phí.</w:t>
      </w:r>
    </w:p>
    <w:p w14:paraId="50367C7A">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Nó là khá nhanh trong quá trình xử lý.</w:t>
      </w:r>
    </w:p>
    <w:p w14:paraId="0F6997F2">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tính năng hấp dẫn.</w:t>
      </w:r>
    </w:p>
    <w:p w14:paraId="56CEE288">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Không có yêu cầu tối thiểu để sử dụng nó.</w:t>
      </w:r>
    </w:p>
    <w:p w14:paraId="3FA0B2B3">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phép bạn chia sẻ thiết kế của mình.</w:t>
      </w:r>
    </w:p>
    <w:p w14:paraId="08DA2741">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Nhiều mẫu để lựa chọn.</w:t>
      </w:r>
    </w:p>
    <w:p w14:paraId="3B169E5B">
      <w:pPr>
        <w:numPr>
          <w:ilvl w:val="0"/>
          <w:numId w:val="0"/>
        </w:numPr>
        <w:bidi w:val="0"/>
        <w:spacing w:line="240" w:lineRule="auto"/>
        <w:ind w:left="360" w:leftChars="0"/>
        <w:rPr>
          <w:rFonts w:hint="default" w:ascii="Times New Roman" w:hAnsi="Times New Roman" w:cs="Times New Roman"/>
          <w:sz w:val="26"/>
          <w:szCs w:val="26"/>
        </w:rPr>
      </w:pPr>
    </w:p>
    <w:p w14:paraId="103BFA14">
      <w:pPr>
        <w:numPr>
          <w:ilvl w:val="0"/>
          <w:numId w:val="0"/>
        </w:numPr>
        <w:bidi w:val="0"/>
        <w:spacing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67662848">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Nó có một giao diện buồn tẻ, làm cho nó không hấp dẫn khi nhìn vào.</w:t>
      </w:r>
    </w:p>
    <w:p w14:paraId="1CC67507">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Sự sắp xếp của các hình dạng và các yếu tố là khó hiểu.</w:t>
      </w:r>
    </w:p>
    <w:p w14:paraId="3E560E17">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Sự thiếu hụt các tính năng nâng cao.</w:t>
      </w:r>
    </w:p>
    <w:p w14:paraId="577ADD43">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Phiên bản máy tính để bàn Draw.io có xu hướng gặp trục trặc khi sử dụng mở rộng hơn.</w:t>
      </w:r>
    </w:p>
    <w:p w14:paraId="40F82359">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Xuất khẩu các thiết kế là một chút thách thức.</w:t>
      </w:r>
    </w:p>
    <w:p w14:paraId="4A55A998">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Nó thỉnh thoảng chạy chậm.</w:t>
      </w:r>
    </w:p>
    <w:p w14:paraId="410BA226">
      <w:pPr>
        <w:numPr>
          <w:ilvl w:val="0"/>
          <w:numId w:val="0"/>
        </w:numPr>
        <w:bidi w:val="0"/>
        <w:spacing w:line="240" w:lineRule="auto"/>
        <w:ind w:left="80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Tính năng chia sẻ chỉ khả dụng cho các tệp OneDrive và Google Drive.</w:t>
      </w:r>
    </w:p>
    <w:p w14:paraId="1009846F">
      <w:pPr>
        <w:numPr>
          <w:ilvl w:val="0"/>
          <w:numId w:val="0"/>
        </w:numPr>
        <w:bidi w:val="0"/>
        <w:spacing w:line="240" w:lineRule="auto"/>
        <w:ind w:left="80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Nó không thể xuất tệp sang Word.</w:t>
      </w:r>
    </w:p>
    <w:p w14:paraId="2D1229FA">
      <w:pPr>
        <w:pStyle w:val="3"/>
        <w:bidi w:val="0"/>
        <w:rPr>
          <w:rFonts w:hint="default" w:ascii="Times New Roman" w:hAnsi="Times New Roman" w:cs="Times New Roman"/>
          <w:lang w:val="en-US"/>
        </w:rPr>
      </w:pPr>
      <w:bookmarkStart w:id="61" w:name="_Toc5876"/>
      <w:bookmarkStart w:id="62" w:name="_Toc11804"/>
      <w:bookmarkStart w:id="63" w:name="_Toc25247"/>
      <w:bookmarkStart w:id="64" w:name="_Toc28847"/>
      <w:bookmarkStart w:id="65" w:name="_Toc2646"/>
      <w:bookmarkStart w:id="66" w:name="_Toc11143"/>
      <w:r>
        <w:rPr>
          <w:rFonts w:hint="default" w:ascii="Times New Roman" w:hAnsi="Times New Roman" w:cs="Times New Roman"/>
          <w:lang w:val="en-US"/>
        </w:rPr>
        <w:t>2.3. HTML</w:t>
      </w:r>
      <w:bookmarkEnd w:id="61"/>
      <w:bookmarkEnd w:id="62"/>
      <w:bookmarkEnd w:id="63"/>
      <w:bookmarkEnd w:id="64"/>
      <w:bookmarkEnd w:id="65"/>
      <w:bookmarkEnd w:id="66"/>
    </w:p>
    <w:p w14:paraId="49F8E62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 có tên đầy đủ là Hypertext Markup Language nghĩa là ngôn ngữ đánh dấu siêu văn bản. HTML thường được sử dụng để tạo và cấu trúc các phần trong trang web và ứng dụng, phân chia các đoạn văn, heading, link, blockquotes,… </w:t>
      </w:r>
    </w:p>
    <w:p w14:paraId="78295FF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F5F8C9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w:t>
      </w:r>
    </w:p>
    <w:p w14:paraId="51DF638F">
      <w:pPr>
        <w:bidi w:val="0"/>
        <w:spacing w:line="240" w:lineRule="auto"/>
        <w:jc w:val="both"/>
        <w:rPr>
          <w:rFonts w:hint="default" w:ascii="Times New Roman" w:hAnsi="Times New Roman" w:cs="Times New Roman"/>
          <w:sz w:val="26"/>
          <w:szCs w:val="26"/>
        </w:rPr>
      </w:pPr>
    </w:p>
    <w:p w14:paraId="4A75D634">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Lịch sử của HTML:</w:t>
      </w:r>
    </w:p>
    <w:p w14:paraId="5C289BE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HTML được tạo ra bởi Tim Berners-Lee, một nhà vật lý học của trung tâm nghiên cứu CERN ở Thụy Sĩ. Hiện nay, HTML đã trở thành một chuẩn Internet được tổ chức W3C (World Wide Web Consortium) vận hành và phát triển. </w:t>
      </w:r>
    </w:p>
    <w:p w14:paraId="06F7B2F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CB1014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Phiên bản đầu tiên của HTML xuất hiện năm 1991, gồm 18 tag HTML. Phiên bản HTML 4.01 được xuất bản năm 1999. Sau đó, các nhà phát triển đã thay thế HTML bằng XHTML vào năm 2000.</w:t>
      </w:r>
    </w:p>
    <w:p w14:paraId="55110EC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C916BB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Đến năm 2014, HTML được nâng cấp lên chuẩn HTML5 với nhiều tag được thêm vào markup, mục đích là để xác định rõ nội dung thuộc loại là gì (ví dụ như: &lt;article&gt;, &lt;header&gt;, &lt;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"https://wiki.matbao.net/footer/" \o "footer"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footer</w:t>
      </w:r>
      <w:r>
        <w:rPr>
          <w:rFonts w:hint="default" w:ascii="Times New Roman" w:hAnsi="Times New Roman" w:cs="Times New Roman"/>
          <w:sz w:val="26"/>
          <w:szCs w:val="26"/>
        </w:rPr>
        <w:fldChar w:fldCharType="end"/>
      </w:r>
      <w:r>
        <w:rPr>
          <w:rFonts w:hint="default" w:ascii="Times New Roman" w:hAnsi="Times New Roman" w:cs="Times New Roman"/>
          <w:sz w:val="26"/>
          <w:szCs w:val="26"/>
        </w:rPr>
        <w:t>&gt;,…). </w:t>
      </w:r>
    </w:p>
    <w:p w14:paraId="5FC9C76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BCE676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Theo Mozilla Developer Network thì HTML Element Reference hiện nay có khoảng hơn 140 tag. Tuy nhiên một vài tag trong số đó đã bị tạm ngưng (do không được hỗ trợ bởi các trình duyệt hiện hành).</w:t>
      </w:r>
    </w:p>
    <w:p w14:paraId="1B36A50B">
      <w:pPr>
        <w:bidi w:val="0"/>
        <w:spacing w:line="240" w:lineRule="auto"/>
        <w:jc w:val="both"/>
        <w:rPr>
          <w:rFonts w:hint="default" w:ascii="Times New Roman" w:hAnsi="Times New Roman" w:cs="Times New Roman"/>
          <w:sz w:val="26"/>
          <w:szCs w:val="26"/>
        </w:rPr>
      </w:pPr>
    </w:p>
    <w:p w14:paraId="31CFA2DE">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trúc của HMML:</w:t>
      </w:r>
    </w:p>
    <w:p w14:paraId="4297F1B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file code HTML được cấu thành bởi các phần tử HTML và các cặp thẻ. Song song đó, HTML gồm có nhiều dạng thẻ khác nhau và mỗi thẻ sẽ có nhiệm vụ và ý nghĩa riêng. Ngoài ra, mỗi thẻ sẽ được bắt đầu và kết thúc bằng dấu ngoặc nhọn “&lt;, &gt;”. Các chữ giữa các dấu ngoặc này gọi là phần tử. Về cơ bản, cấu trúc của một trang HTML sẽ gồm 3 phần như sau:</w:t>
      </w:r>
    </w:p>
    <w:p w14:paraId="338A9B5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920EFF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Phần khai báo loại file code có cấu trúc thẻ là &lt;!DOCTYPE html&gt;: Xuất hiện ở đầu hoặc trên cùng của file HTML. Qua phần này, người dùng sẽ biết được trình duyệt đang sử dụng để tạo trang là phiên bản HTML nào.</w:t>
      </w:r>
    </w:p>
    <w:p w14:paraId="7E1C5BD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B73AC6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Phần khai báo ban đầu, khai báo về meta, little, javascript, css,... có cấu trúc bắt đầu bằng thẻ &lt;head&gt; và kết thúc với thẻ &lt;head&gt;: Chứa tiêu đề và các khai báo có thông tin nhằm phục vụ SEO. Trong đó, tiêu đề được hiển thị trên thanh điều hướng của trang web và là phần nội dung nằm giữa cặp thẻ &lt;title&gt; và &lt;/title&gt;.</w:t>
      </w:r>
    </w:p>
    <w:p w14:paraId="377B424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600296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Phần chứa và hiển thị nội dung của trang web, có cấu trúc bắt đầu bằng thẻ &lt;body&gt; và kết thúc bằng thẻ &lt;/body&gt;: Bao gồm tiêu đề trang web, logo, điều hướng chính và thanh tìm kiếm; nội dung chính như tiêu đề hoặc tiêu đề bài viết, nội dung bài viết, ngày đăng, tác giả,..; thanh bên hiển thị tiện ích con và điều hướng thứ cấp; chân trang cung cấp thông tin liên hệ, liên kết xã hội, bản quyền và điều hướng</w:t>
      </w:r>
      <w:r>
        <w:rPr>
          <w:rFonts w:hint="default" w:ascii="Times New Roman" w:hAnsi="Times New Roman" w:cs="Times New Roman"/>
          <w:sz w:val="26"/>
          <w:szCs w:val="26"/>
          <w:lang w:val="en-US"/>
        </w:rPr>
        <w:t>.</w:t>
      </w:r>
    </w:p>
    <w:p w14:paraId="369EB877">
      <w:pPr>
        <w:bidi w:val="0"/>
        <w:spacing w:line="240" w:lineRule="auto"/>
        <w:ind w:firstLine="130" w:firstLineChars="50"/>
        <w:jc w:val="both"/>
        <w:rPr>
          <w:rFonts w:hint="default" w:ascii="Times New Roman" w:hAnsi="Times New Roman" w:cs="Times New Roman"/>
          <w:sz w:val="26"/>
          <w:szCs w:val="26"/>
          <w:lang w:val="en-US"/>
        </w:rPr>
      </w:pPr>
    </w:p>
    <w:p w14:paraId="2F508E5B">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HTML dùng để làm gì?</w:t>
      </w:r>
    </w:p>
    <w:p w14:paraId="21D15E8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lang w:val="en-US"/>
        </w:rPr>
        <w:t>Tạo nội dung cho trang web:</w:t>
      </w:r>
      <w:r>
        <w:rPr>
          <w:rFonts w:hint="default" w:ascii="Times New Roman" w:hAnsi="Times New Roman" w:cs="Times New Roman"/>
          <w:b/>
          <w:bCs/>
          <w:szCs w:val="26"/>
          <w:lang w:val="en-US"/>
        </w:rPr>
        <w:t xml:space="preserve"> </w:t>
      </w:r>
      <w:r>
        <w:rPr>
          <w:rFonts w:hint="default" w:ascii="Times New Roman" w:hAnsi="Times New Roman" w:cs="Times New Roman"/>
          <w:sz w:val="26"/>
          <w:szCs w:val="26"/>
        </w:rPr>
        <w:t xml:space="preserve">Nếu trang web của </w:t>
      </w:r>
      <w:r>
        <w:rPr>
          <w:rFonts w:hint="default" w:ascii="Times New Roman" w:hAnsi="Times New Roman" w:cs="Times New Roman"/>
          <w:sz w:val="26"/>
          <w:szCs w:val="26"/>
          <w:lang w:val="en-US"/>
        </w:rPr>
        <w:t>chúng ta</w:t>
      </w:r>
      <w:r>
        <w:rPr>
          <w:rFonts w:hint="default" w:ascii="Times New Roman" w:hAnsi="Times New Roman" w:cs="Times New Roman"/>
          <w:sz w:val="26"/>
          <w:szCs w:val="26"/>
        </w:rPr>
        <w:t xml:space="preserve"> muốn hiển thị nội dung cho người truy cập thì sẽ phải cần đến HTML. HTML cho phép trang web của bạn có thể lưu trữ âm thanh, video, văn bản và một số ứng dụng khác. </w:t>
      </w:r>
    </w:p>
    <w:p w14:paraId="5652AAF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62BB84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b w:val="0"/>
          <w:bCs w:val="0"/>
          <w:i/>
          <w:iCs/>
          <w:sz w:val="26"/>
          <w:szCs w:val="26"/>
          <w:lang w:val="en-US"/>
        </w:rPr>
        <w:t>Thiết kế giao diện cho trang web:</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HTML5 hiện đang là phiên bản HTML mới nhất với những cải tiến rõ rệt so với các phiên bản trước. Bởi vậy hiện nay, mọi người thường sử dụng HTML5 để thiết kế giao diện website. </w:t>
      </w:r>
    </w:p>
    <w:p w14:paraId="377F6E2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B936C3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Tuy nhiên,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 xml:space="preserve">chỉ có thể dùng HTML để tạo bộ khung sườn cho trang web mà thôi. Để thiết kế hoàn thiện một trang web, bạn cần sử dụng đến CSS để chỉnh sửa màu sắc, kích thước, vị trí của các biểu tượng và một số vấn đề phức tạp khác. Bên cạnh đó,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còn cần phải có kiến thức chuyên môn về lập trình. </w:t>
      </w:r>
    </w:p>
    <w:p w14:paraId="36BB9EC9">
      <w:pPr>
        <w:bidi w:val="0"/>
        <w:spacing w:line="240" w:lineRule="auto"/>
        <w:jc w:val="both"/>
        <w:rPr>
          <w:rFonts w:hint="default" w:ascii="Times New Roman" w:hAnsi="Times New Roman" w:cs="Times New Roman"/>
          <w:sz w:val="26"/>
          <w:szCs w:val="26"/>
        </w:rPr>
      </w:pPr>
    </w:p>
    <w:p w14:paraId="7E037C73">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Ưu điểm:</w:t>
      </w:r>
    </w:p>
    <w:p w14:paraId="10FEC8D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 là một công cụ hữu hiệu giúp người dùng thiết kế và tạo nội dung nhanh chóng cho trang web. Nguyên nhân là bởi HTML sở hữu nhiều ưu điểm nổi bật như sau:</w:t>
      </w:r>
    </w:p>
    <w:p w14:paraId="60F98F5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E54DAF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Kho tài nguyên khổng lồ với cộng đồng người dùng rộng lớn</w:t>
      </w:r>
      <w:r>
        <w:rPr>
          <w:rFonts w:hint="default" w:ascii="Times New Roman" w:hAnsi="Times New Roman" w:cs="Times New Roman"/>
          <w:sz w:val="26"/>
          <w:szCs w:val="26"/>
          <w:lang w:val="en-US"/>
        </w:rPr>
        <w:t>.</w:t>
      </w:r>
      <w:r>
        <w:rPr>
          <w:rFonts w:hint="default" w:ascii="Times New Roman" w:hAnsi="Times New Roman" w:cs="Times New Roman"/>
          <w:sz w:val="26"/>
          <w:szCs w:val="26"/>
        </w:rPr>
        <w:t> </w:t>
      </w:r>
    </w:p>
    <w:p w14:paraId="0C26719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Sử dụng mã nguồn mở nên người dùng có thể sử dụng miễn phí</w:t>
      </w:r>
      <w:r>
        <w:rPr>
          <w:rFonts w:hint="default" w:ascii="Times New Roman" w:hAnsi="Times New Roman" w:cs="Times New Roman"/>
          <w:sz w:val="26"/>
          <w:szCs w:val="26"/>
          <w:lang w:val="en-US"/>
        </w:rPr>
        <w:t>.</w:t>
      </w:r>
    </w:p>
    <w:p w14:paraId="3EE2D46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Hoạt động mượt mà trên hầu hết các trình duyệt</w:t>
      </w:r>
      <w:r>
        <w:rPr>
          <w:rFonts w:hint="default" w:ascii="Times New Roman" w:hAnsi="Times New Roman" w:cs="Times New Roman"/>
          <w:sz w:val="26"/>
          <w:szCs w:val="26"/>
          <w:lang w:val="en-US"/>
        </w:rPr>
        <w:t>.</w:t>
      </w:r>
    </w:p>
    <w:p w14:paraId="68B5703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Cách thức hoạt động đơn giản nên người học có thể dễ dàng nắm bắt được kiến thức để triển khai cho website của mình</w:t>
      </w:r>
      <w:r>
        <w:rPr>
          <w:rFonts w:hint="default" w:ascii="Times New Roman" w:hAnsi="Times New Roman" w:cs="Times New Roman"/>
          <w:sz w:val="26"/>
          <w:szCs w:val="26"/>
          <w:lang w:val="en-US"/>
        </w:rPr>
        <w:t>.</w:t>
      </w:r>
    </w:p>
    <w:p w14:paraId="2B4FB13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Có thể tích hợp với nhiều ngôn ngữ khác nhau như PHP, Java, NodeJs, Ruby,… giúp người dùng xây dựng được một trang web với nhiều tính năng hấp dẫn</w:t>
      </w:r>
      <w:r>
        <w:rPr>
          <w:rFonts w:hint="default" w:ascii="Times New Roman" w:hAnsi="Times New Roman" w:cs="Times New Roman"/>
          <w:sz w:val="26"/>
          <w:szCs w:val="26"/>
          <w:lang w:val="en-US"/>
        </w:rPr>
        <w:t>.</w:t>
      </w:r>
    </w:p>
    <w:p w14:paraId="21A08CA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Sử dụng các markup ngắn gọn và có tính đồng nhất cao</w:t>
      </w:r>
      <w:r>
        <w:rPr>
          <w:rFonts w:hint="default" w:ascii="Times New Roman" w:hAnsi="Times New Roman" w:cs="Times New Roman"/>
          <w:sz w:val="26"/>
          <w:szCs w:val="26"/>
          <w:lang w:val="en-US"/>
        </w:rPr>
        <w:t>.</w:t>
      </w:r>
    </w:p>
    <w:p w14:paraId="49979DB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Quy định theo một tiêu chuẩn nhất định và được vận hành bởi World Wide Web Consortium (W3C)</w:t>
      </w:r>
      <w:r>
        <w:rPr>
          <w:rFonts w:hint="default" w:ascii="Times New Roman" w:hAnsi="Times New Roman" w:cs="Times New Roman"/>
          <w:sz w:val="26"/>
          <w:szCs w:val="26"/>
          <w:lang w:val="en-US"/>
        </w:rPr>
        <w:t>.</w:t>
      </w:r>
    </w:p>
    <w:p w14:paraId="377F92EF">
      <w:pPr>
        <w:bidi w:val="0"/>
        <w:spacing w:line="240" w:lineRule="auto"/>
        <w:jc w:val="both"/>
        <w:rPr>
          <w:rFonts w:hint="default" w:ascii="Times New Roman" w:hAnsi="Times New Roman" w:cs="Times New Roman"/>
          <w:sz w:val="26"/>
          <w:szCs w:val="26"/>
        </w:rPr>
      </w:pPr>
    </w:p>
    <w:p w14:paraId="70DACEC0">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6F2A9D2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ưu điểm, HTML cũng có các nhược điểm nhất định. Cụ thể như sau:</w:t>
      </w:r>
    </w:p>
    <w:p w14:paraId="5F83E15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947522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Chỉ được áp dụng chủ yếu cho web tĩnh. Nếu muốn tạo các tính năng động, lập trình viên phải dùng thêm JavaScript hoặc ngôn ngữ backend của bên thứ 3 (ví dụ như: PHP)</w:t>
      </w:r>
    </w:p>
    <w:p w14:paraId="2D80A16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01B09A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Mỗi trang HTML cần được tạo riêng biệt, ngay có khi có nhiều yếu tố trùng lặp như header, footer.</w:t>
      </w:r>
    </w:p>
    <w:p w14:paraId="3D34AD9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7046C4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Khó để kiểm soát cách đọc và hiển thị file HTML của trình duyệt (ví dụ, một số trình duyệt cũ không render được tag mới. Do đó, dù trong HTML document có sử dụng các tag này thì trình duyệt cũng không đọc được).</w:t>
      </w:r>
    </w:p>
    <w:p w14:paraId="4FEB43E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50F5C9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Một vài trình duyệt còn chậm cập nhật để hỗ trợ tính năng mới của HTML</w:t>
      </w:r>
      <w:r>
        <w:rPr>
          <w:rFonts w:hint="default" w:ascii="Times New Roman" w:hAnsi="Times New Roman" w:cs="Times New Roman"/>
          <w:sz w:val="26"/>
          <w:szCs w:val="26"/>
          <w:lang w:val="en-US"/>
        </w:rPr>
        <w:t>.</w:t>
      </w:r>
    </w:p>
    <w:p w14:paraId="2D01A258">
      <w:pPr>
        <w:bidi w:val="0"/>
        <w:spacing w:line="240" w:lineRule="auto"/>
        <w:ind w:firstLine="80" w:firstLineChars="50"/>
        <w:jc w:val="both"/>
        <w:rPr>
          <w:rFonts w:hint="default" w:ascii="Times New Roman" w:hAnsi="Times New Roman" w:eastAsia="sans-serif" w:cs="Times New Roman"/>
          <w:i w:val="0"/>
          <w:iCs w:val="0"/>
          <w:caps w:val="0"/>
          <w:color w:val="000000"/>
          <w:spacing w:val="0"/>
          <w:sz w:val="16"/>
          <w:szCs w:val="16"/>
          <w:shd w:val="clear" w:fill="FFFFFF"/>
          <w:lang w:val="en-US"/>
        </w:rPr>
      </w:pPr>
    </w:p>
    <w:p w14:paraId="3D1E348C">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Vai trò của HTML trong lập trình Web:</w:t>
      </w:r>
    </w:p>
    <w:p w14:paraId="0DE775B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HTML là một loại ngôn ngữ đánh dấu siêu văn bản. Như </w:t>
      </w:r>
      <w:r>
        <w:rPr>
          <w:rFonts w:hint="default" w:ascii="Times New Roman" w:hAnsi="Times New Roman" w:cs="Times New Roman"/>
          <w:sz w:val="26"/>
          <w:szCs w:val="26"/>
          <w:lang w:val="en-US"/>
        </w:rPr>
        <w:t>những gì</w:t>
      </w:r>
      <w:r>
        <w:rPr>
          <w:rFonts w:hint="default" w:ascii="Times New Roman" w:hAnsi="Times New Roman" w:cs="Times New Roman"/>
          <w:sz w:val="26"/>
          <w:szCs w:val="26"/>
        </w:rPr>
        <w:t xml:space="preserve"> đã đề cập ở trên, nó giúp cấu thành các cấu trúc cơ bản của một Website, làm cho trang Web trở thành một hệ thống hoàn chỉnh. Cụ thể, ngôn ngữ đánh dấu siêu văn bản này giúp bố cục, chia khung sườn các thành phần trang Web. Đồng thời, nó còn hỗ trợ khai báo các File kỹ thuật số như nhạc, Video, hình ảnh,…</w:t>
      </w:r>
    </w:p>
    <w:p w14:paraId="3C927B2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7D877B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Nếu muốn Website có cấu trúc tốt, sử dụng nhiều loại yếu tố trong văn bản, </w:t>
      </w:r>
      <w:r>
        <w:rPr>
          <w:rFonts w:hint="default" w:ascii="Times New Roman" w:hAnsi="Times New Roman" w:cs="Times New Roman"/>
          <w:sz w:val="26"/>
          <w:szCs w:val="26"/>
          <w:lang w:val="en-US"/>
        </w:rPr>
        <w:t>người lập trình</w:t>
      </w:r>
      <w:r>
        <w:rPr>
          <w:rFonts w:hint="default" w:ascii="Times New Roman" w:hAnsi="Times New Roman" w:cs="Times New Roman"/>
          <w:sz w:val="26"/>
          <w:szCs w:val="26"/>
        </w:rPr>
        <w:t xml:space="preserve"> sẽ cần đến HTML.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ập trình viên có thể lựa chọn ngôn ngữ lập trình riêng cho Website tùy vào mục đích sử dụng. Nhưng HTML thực chất chứa những yếu tố cần thiết cho mọi thể loại Website. Trang Web sẽ cần đến ngôn ngữ HTML để hiển thị nội dung cho người truy cập. </w:t>
      </w:r>
    </w:p>
    <w:p w14:paraId="353EA05E">
      <w:pPr>
        <w:bidi w:val="0"/>
        <w:spacing w:line="240" w:lineRule="auto"/>
        <w:jc w:val="both"/>
        <w:rPr>
          <w:rFonts w:hint="default" w:ascii="Times New Roman" w:hAnsi="Times New Roman" w:cs="Times New Roman"/>
          <w:sz w:val="26"/>
          <w:szCs w:val="26"/>
        </w:rPr>
      </w:pPr>
    </w:p>
    <w:p w14:paraId="426A38C3">
      <w:p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Đặc điểm của HTML:</w:t>
      </w:r>
    </w:p>
    <w:p w14:paraId="4C6E7D5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HTML có nhiều thẻ định dạng, do đó có thể trình bày trang Web dễ dàng, hiệu quả với ngôn ngữ đánh dấu siêu văn bản này. </w:t>
      </w:r>
      <w:r>
        <w:rPr>
          <w:rFonts w:hint="default" w:ascii="Times New Roman" w:hAnsi="Times New Roman" w:cs="Times New Roman"/>
          <w:sz w:val="26"/>
          <w:szCs w:val="26"/>
          <w:lang w:val="en-US"/>
        </w:rPr>
        <w:t>N</w:t>
      </w:r>
      <w:r>
        <w:rPr>
          <w:rFonts w:hint="default" w:ascii="Times New Roman" w:hAnsi="Times New Roman" w:cs="Times New Roman"/>
          <w:sz w:val="26"/>
          <w:szCs w:val="26"/>
        </w:rPr>
        <w:t>ó là một ngôn ngữ đánh dấu dễ dàng và đơn giản để sử dụng</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có thể sử dụng nó để thiết kế trang Web cùng với văn bản một cách linh hoạt.</w:t>
      </w:r>
    </w:p>
    <w:p w14:paraId="161925B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EA5DF8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Một đặc điểm </w:t>
      </w:r>
      <w:r>
        <w:rPr>
          <w:rFonts w:hint="default" w:ascii="Times New Roman" w:hAnsi="Times New Roman" w:cs="Times New Roman"/>
          <w:sz w:val="26"/>
          <w:szCs w:val="26"/>
          <w:lang w:val="en-US"/>
        </w:rPr>
        <w:t>khác</w:t>
      </w:r>
      <w:r>
        <w:rPr>
          <w:rFonts w:hint="default" w:ascii="Times New Roman" w:hAnsi="Times New Roman" w:cs="Times New Roman"/>
          <w:sz w:val="26"/>
          <w:szCs w:val="26"/>
        </w:rPr>
        <w:t xml:space="preserve"> là HTML có thể liên kết đến các trang Web khác. Nhờ ngôn ngữ đánh dấu này, </w:t>
      </w:r>
      <w:r>
        <w:rPr>
          <w:rFonts w:hint="default" w:ascii="Times New Roman" w:hAnsi="Times New Roman" w:cs="Times New Roman"/>
          <w:sz w:val="26"/>
          <w:szCs w:val="26"/>
          <w:lang w:val="en-US"/>
        </w:rPr>
        <w:t>người lập trình</w:t>
      </w:r>
      <w:r>
        <w:rPr>
          <w:rFonts w:hint="default" w:ascii="Times New Roman" w:hAnsi="Times New Roman" w:cs="Times New Roman"/>
          <w:sz w:val="26"/>
          <w:szCs w:val="26"/>
        </w:rPr>
        <w:t xml:space="preserve"> có thể thêm các Video, hình ảnh, âm thanh vào để các Website hấp dẫn, đẹp mắt và dễ tương tác hơn.</w:t>
      </w:r>
    </w:p>
    <w:p w14:paraId="3518FA8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72F150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Đặc biệt, HTML có thể hiển thị trên bất kỳ nền tảng nào khác như Linux, Windows, và Max vì nó là một nền tảng độc lập.</w:t>
      </w:r>
    </w:p>
    <w:p w14:paraId="536B7D55">
      <w:pPr>
        <w:pStyle w:val="3"/>
        <w:bidi w:val="0"/>
        <w:rPr>
          <w:rFonts w:hint="default" w:ascii="Times New Roman" w:hAnsi="Times New Roman" w:cs="Times New Roman"/>
          <w:lang w:val="en-US"/>
        </w:rPr>
      </w:pPr>
      <w:bookmarkStart w:id="67" w:name="_Toc6201"/>
      <w:bookmarkStart w:id="68" w:name="_Toc13688"/>
      <w:bookmarkStart w:id="69" w:name="_Toc3959"/>
      <w:bookmarkStart w:id="70" w:name="_Toc3310"/>
      <w:bookmarkStart w:id="71" w:name="_Toc27605"/>
      <w:bookmarkStart w:id="72" w:name="_Toc29578"/>
      <w:r>
        <w:rPr>
          <w:rFonts w:hint="default" w:ascii="Times New Roman" w:hAnsi="Times New Roman" w:cs="Times New Roman"/>
          <w:lang w:val="en-US"/>
        </w:rPr>
        <w:t>2.4. CSS</w:t>
      </w:r>
      <w:bookmarkEnd w:id="67"/>
      <w:bookmarkEnd w:id="68"/>
      <w:bookmarkEnd w:id="69"/>
      <w:bookmarkEnd w:id="70"/>
      <w:bookmarkEnd w:id="71"/>
      <w:bookmarkEnd w:id="72"/>
    </w:p>
    <w:p w14:paraId="35BE06D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CSS là viết tắt của Cascading Style Sheets, nó là một ngôn ngữ được sử dụng để tìm và định dạng lại các phần tử được tạo ra bởi các ngôn ngữ đánh dấu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"https://topdev.vn/blog/html-la-gi/"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HTML</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Nói ngắn gọn hơn là ngôn ngữ tạo phong cách cho trang web.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3A8F027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921513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Vai trò của CSS:</w:t>
      </w:r>
    </w:p>
    <w:p w14:paraId="5416A94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Vai trò của CSS là định dạng trang cho các thành phần của trang web. CSS cho phép nhà phát triển web kiểm soát diện mạo của các phần tử HTML, bao gồm font chữ, kích thước, màu sắc và vị trí. Bằng cách sử dụng CSS, người ta có thể tạo ra các hiệu ứng trực quan, bố cục phức tạp và giao diện tùy chỉnh cho trang web.</w:t>
      </w:r>
    </w:p>
    <w:p w14:paraId="5E281C5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0A418D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Với CSS, người phát triển web có thể tách biệt hoàn toàn phần nội dung và phần diện mạo của trang web. Điều này mang lại sự linh hoạt trong việc thay đổi diện mạo bên ngoài của trang web mà không ảnh hưởng đến nội dung bên trong. CSS cũng giúp cải thiện trải nghiệm người dùng bằng cách tạo ra các giao diện trực quan, hài hòa và thân thiện.</w:t>
      </w:r>
    </w:p>
    <w:p w14:paraId="61E56E7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9C2DAF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trúc của một đoạn CSS:</w:t>
      </w:r>
    </w:p>
    <w:p w14:paraId="78786F5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thường, một đoạn CSS sẽ bao gồm các phần:</w:t>
      </w:r>
    </w:p>
    <w:p w14:paraId="52DAF87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vùng chọn {thuộc tính: giá trị; thuộc tính: giá trị;….. }</w:t>
      </w:r>
    </w:p>
    <w:p w14:paraId="37AB0AD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EF5545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Đoạn CSS sẽ được khai báo bằng vùng chọn, các thuộc tính, giá trị nằm trong dấu ngoặc nhọn. Mỗi thuộc tính là một giá trị riêng ở dạng số, hoặc chính là tên của các giá trị đã có trong danh sách của CSS. </w:t>
      </w:r>
    </w:p>
    <w:p w14:paraId="43867F2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DDDE20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khai báo đó chính là: thuộc tính và giá trị cần cách nhau bằng dấu hai chấm, mỗi dòng khai báo thuộc tính cần có dấu chấm phẩy cuối cùng. Các thuộc tính không bị giới hạn ở một vùng chọn. </w:t>
      </w:r>
    </w:p>
    <w:p w14:paraId="2EDAFFA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71EB2C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đó: </w:t>
      </w:r>
    </w:p>
    <w:p w14:paraId="14811B60">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Bộ chọn (Selector):</w:t>
      </w:r>
      <w:r>
        <w:rPr>
          <w:rFonts w:hint="default" w:ascii="Times New Roman" w:hAnsi="Times New Roman" w:cs="Times New Roman"/>
          <w:sz w:val="26"/>
          <w:szCs w:val="26"/>
        </w:rPr>
        <w:t xml:space="preserve"> mẫu để chọn phần tử HTML mà bạn muốn định nghĩa phong cách.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có thể áp dụng các selector cho các trường hợp sau:</w:t>
      </w:r>
    </w:p>
    <w:p w14:paraId="7A589E9B">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Tất cả những phần tử được định dạng theo một dạng cụ thể nào đó, ví dụ phần tử tiêu đề h2.</w:t>
      </w:r>
    </w:p>
    <w:p w14:paraId="77EECAC2">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Thuộc tính id, class của phần tử.</w:t>
      </w:r>
    </w:p>
    <w:p w14:paraId="54DA253F">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phần tử có mối liên quan với các phần tử khác trong hệ thống cây phân cấp tài liệu.</w:t>
      </w:r>
    </w:p>
    <w:p w14:paraId="0F02995F">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p>
    <w:p w14:paraId="241635FC">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Khai báo (Declaration):</w:t>
      </w:r>
      <w:r>
        <w:rPr>
          <w:rFonts w:hint="default" w:ascii="Times New Roman" w:hAnsi="Times New Roman" w:cs="Times New Roman"/>
          <w:sz w:val="26"/>
          <w:szCs w:val="26"/>
        </w:rPr>
        <w:t xml:space="preserve"> Khối khai báo có thể chứa một hoặc nhiều khai báo và chúng được phân tách với nhau bằng dấu chấm phẩy. Mỗi khai báo lại bao gồm tên &amp; giá trị đặc tính CSS, dược phân tách với nhau bằng dấu phẩy. Quy tắc khai báo CSS là chúng luôn phải kết thúc bằng dấu chấm phẩy, và khối khai báo phải nằm trong các dấu ngoặc móc.</w:t>
      </w:r>
    </w:p>
    <w:p w14:paraId="48BD137E">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p>
    <w:p w14:paraId="24BC474D">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 xml:space="preserve">Thuộc tính (Properties): </w:t>
      </w:r>
      <w:r>
        <w:rPr>
          <w:rFonts w:hint="default" w:ascii="Times New Roman" w:hAnsi="Times New Roman" w:cs="Times New Roman"/>
          <w:sz w:val="26"/>
          <w:szCs w:val="26"/>
        </w:rPr>
        <w:t>Thuộc tính là các cách thức mà bạn có thể tạo kiểu cho một phần tử HTML. Vì vậy, với CSS, bạn chỉ cần lựa chọn thuộc tính mà bạn muốn tác động nhất trong bộ quy tắc bạn đã tạo ra.</w:t>
      </w:r>
    </w:p>
    <w:p w14:paraId="4FA2E8B6">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p>
    <w:p w14:paraId="0C951305">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Giá trị thuộc tính:</w:t>
      </w:r>
      <w:r>
        <w:rPr>
          <w:rFonts w:hint="default" w:ascii="Times New Roman" w:hAnsi="Times New Roman" w:cs="Times New Roman"/>
          <w:sz w:val="26"/>
          <w:szCs w:val="26"/>
        </w:rPr>
        <w:t xml:space="preserve"> Được nằm ở bên phải của thuộc tính. Việc lựa chọn một thuộc tính trong số đó phụ thuộc vào số lần xuất hiện của thuộc tính. </w:t>
      </w:r>
    </w:p>
    <w:p w14:paraId="50C8AC8A">
      <w:pPr>
        <w:numPr>
          <w:ilvl w:val="0"/>
          <w:numId w:val="0"/>
        </w:numPr>
        <w:bidi w:val="0"/>
        <w:spacing w:line="240" w:lineRule="auto"/>
        <w:ind w:left="360" w:leftChars="0"/>
        <w:jc w:val="both"/>
        <w:rPr>
          <w:rFonts w:hint="default" w:ascii="Times New Roman" w:hAnsi="Times New Roman" w:cs="Times New Roman"/>
          <w:sz w:val="26"/>
          <w:szCs w:val="26"/>
        </w:rPr>
      </w:pPr>
    </w:p>
    <w:p w14:paraId="3B0C9326">
      <w:pPr>
        <w:numPr>
          <w:ilvl w:val="0"/>
          <w:numId w:val="0"/>
        </w:numPr>
        <w:bidi w:val="0"/>
        <w:spacing w:line="24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Ưu điểm:</w:t>
      </w:r>
    </w:p>
    <w:p w14:paraId="5E48ADE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Ngôn ngữ CSS có một số ưu điểm như sau:</w:t>
      </w:r>
    </w:p>
    <w:p w14:paraId="4B53B09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4B81B4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Tăng tốc độ tải trang:</w:t>
      </w:r>
      <w:r>
        <w:rPr>
          <w:rFonts w:hint="default" w:ascii="Times New Roman" w:hAnsi="Times New Roman" w:cs="Times New Roman"/>
          <w:sz w:val="26"/>
          <w:szCs w:val="26"/>
        </w:rPr>
        <w:t xml:space="preserve"> CSS cho phép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sử dụng ít đoạn mã vì vậy tốc độ tải trang sẽ được cải thiện đáng kể. Ngoài ra, bạn còn có thể sử dụng một quy tắc CSS và áp dụng nó cho tất cả các lần xuất hiện của một thẻ nhất định trong tài liệu HTML.</w:t>
      </w:r>
    </w:p>
    <w:p w14:paraId="6314CEA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8F98CC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Cải thiện trải nghiệm người dùng:</w:t>
      </w:r>
      <w:r>
        <w:rPr>
          <w:rFonts w:hint="default" w:ascii="Times New Roman" w:hAnsi="Times New Roman" w:cs="Times New Roman"/>
          <w:sz w:val="26"/>
          <w:szCs w:val="26"/>
        </w:rPr>
        <w:t xml:space="preserve"> CSS không chỉ làm cho các trang web dễ nhìn hơn, nó còn giúp các website có định dạng thân thiện với người dùng. Khi các nút và văn bản ở vị trí hợp lý và được sắp đặt tốt, trải nghiệm người dùng sẽ được cải thiện.</w:t>
      </w:r>
    </w:p>
    <w:p w14:paraId="6493010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851AC2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Thời gian phát triển nhanh:</w:t>
      </w:r>
      <w:r>
        <w:rPr>
          <w:rFonts w:hint="default" w:ascii="Times New Roman" w:hAnsi="Times New Roman" w:cs="Times New Roman"/>
          <w:sz w:val="26"/>
          <w:szCs w:val="26"/>
        </w:rPr>
        <w:t xml:space="preserve"> Với CSS,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 xml:space="preserve">có thể áp dụng các quy tắc và kiểu định dạng cụ thể cho nhiều trang bằng một chuỗi mã. Một biểu định kiểu xếp tầng có thể được sao chép trên một số trang web. Ví dụ: nếu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có các trang sản phẩm tất cả phải có cùng định dạng, giao diện, thì việc viết quy tắc CSS cho một trang sẽ đủ cho tất cả các trang cùng loại.</w:t>
      </w:r>
    </w:p>
    <w:p w14:paraId="42E9387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A25830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Thay đổi định dạng dễ dàng:</w:t>
      </w:r>
      <w:r>
        <w:rPr>
          <w:rFonts w:hint="default" w:ascii="Times New Roman" w:hAnsi="Times New Roman" w:cs="Times New Roman"/>
          <w:sz w:val="26"/>
          <w:szCs w:val="26"/>
        </w:rPr>
        <w:t xml:space="preserve"> Nếu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 xml:space="preserve">cần thay đổi định dạng của một nhóm trang cụ thể, bạn có thể dễ dàng thực hiện việc này với CSS mà không cần phải sửa từng trang riêng lẻ. Chỉ cần chỉnh sửa biểu định kiểu CSS tương ứng và </w:t>
      </w:r>
      <w:r>
        <w:rPr>
          <w:rFonts w:hint="default" w:ascii="Times New Roman" w:hAnsi="Times New Roman" w:cs="Times New Roman"/>
          <w:sz w:val="26"/>
          <w:szCs w:val="26"/>
          <w:lang w:val="en-US"/>
        </w:rPr>
        <w:t xml:space="preserve">chúng ta </w:t>
      </w:r>
      <w:r>
        <w:rPr>
          <w:rFonts w:hint="default" w:ascii="Times New Roman" w:hAnsi="Times New Roman" w:cs="Times New Roman"/>
          <w:sz w:val="26"/>
          <w:szCs w:val="26"/>
        </w:rPr>
        <w:t>sẽ thấy các thay đổi được áp dụng cho tất cả các trang đang sử dụng biểu định kiểu đó.</w:t>
      </w:r>
    </w:p>
    <w:p w14:paraId="341718E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B4F043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Khả năng tương thích trên các thiết bị:</w:t>
      </w:r>
      <w:r>
        <w:rPr>
          <w:rFonts w:hint="default" w:ascii="Times New Roman" w:hAnsi="Times New Roman" w:cs="Times New Roman"/>
          <w:sz w:val="26"/>
          <w:szCs w:val="26"/>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"https://glints.com/vn/blog/cach-tu-thiet-ke-website-chuyen-nghiep/" \t "https://glints.com/vn/blog/css-la-gi/_blank"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Thiết kế web</w:t>
      </w:r>
      <w:r>
        <w:rPr>
          <w:rFonts w:hint="default" w:ascii="Times New Roman" w:hAnsi="Times New Roman" w:cs="Times New Roman"/>
          <w:sz w:val="26"/>
          <w:szCs w:val="26"/>
        </w:rPr>
        <w:fldChar w:fldCharType="end"/>
      </w:r>
      <w:r>
        <w:rPr>
          <w:rFonts w:hint="default" w:ascii="Times New Roman" w:hAnsi="Times New Roman" w:cs="Times New Roman"/>
          <w:sz w:val="26"/>
          <w:szCs w:val="26"/>
        </w:rPr>
        <w:t> đáp ứng là một vấn đề cần được chú trọng. Trong thời đại ngày nay, các trang web phải hiển thị đầy đủ và có thể điều hướng dễ dàng trên tất cả các thiết bị. Cho dù thiết bị di động hay máy tính bảng, máy tính để bàn hay thậm chí là TV thông minh, CSS kết hợp với HTML để tạo ra thiết kế đáp ứng.</w:t>
      </w:r>
    </w:p>
    <w:p w14:paraId="07BFC6F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FFB3EE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32207A0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cạnh những ưu điểm, CSS còn có những nhược điểm như sau:</w:t>
      </w:r>
    </w:p>
    <w:p w14:paraId="0779AB2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BA337F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Phức tạp:</w:t>
      </w:r>
      <w:r>
        <w:rPr>
          <w:rFonts w:hint="default" w:ascii="Times New Roman" w:hAnsi="Times New Roman" w:cs="Times New Roman"/>
          <w:sz w:val="26"/>
          <w:szCs w:val="26"/>
        </w:rPr>
        <w:t xml:space="preserve"> CSS có thể trở nên phức tạp và khó hiểu khi sử dụng các tính năng tiên tiến như media queries, animations và transforms.</w:t>
      </w:r>
    </w:p>
    <w:p w14:paraId="29BBC01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8F9B01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Rủi ro bảo mật:</w:t>
      </w:r>
      <w:r>
        <w:rPr>
          <w:rFonts w:hint="default" w:ascii="Times New Roman" w:hAnsi="Times New Roman" w:cs="Times New Roman"/>
          <w:sz w:val="26"/>
          <w:szCs w:val="26"/>
        </w:rPr>
        <w:t xml:space="preserve"> Mặc dù rủi ro này không phổ biến, nhưng mã CSS có thể được sử dụng để chèn mã độc hại vào trang web.</w:t>
      </w:r>
    </w:p>
    <w:p w14:paraId="614C600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4CCE48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Quản lý và bảo trì khó khăn với các dự án lớn:</w:t>
      </w:r>
      <w:r>
        <w:rPr>
          <w:rFonts w:hint="default" w:ascii="Times New Roman" w:hAnsi="Times New Roman" w:cs="Times New Roman"/>
          <w:sz w:val="26"/>
          <w:szCs w:val="26"/>
        </w:rPr>
        <w:t xml:space="preserve"> Khi trang web quá lớn, việc quản lý và bảo trì mã CSS có thể trở nên phức tạp.</w:t>
      </w:r>
    </w:p>
    <w:p w14:paraId="693D883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D20971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Không thể chỉnh sửa nội dung:</w:t>
      </w:r>
      <w:r>
        <w:rPr>
          <w:rFonts w:hint="default" w:ascii="Times New Roman" w:hAnsi="Times New Roman" w:cs="Times New Roman"/>
          <w:sz w:val="26"/>
          <w:szCs w:val="26"/>
        </w:rPr>
        <w:t xml:space="preserve"> CSS không có khả năng thay đổi hoặc tương tác trực tiếp với nội dung trang web.</w:t>
      </w:r>
    </w:p>
    <w:p w14:paraId="657B511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6EA143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 xml:space="preserve">Giới hạn quyền kiểm soát: </w:t>
      </w:r>
      <w:r>
        <w:rPr>
          <w:rFonts w:hint="default" w:ascii="Times New Roman" w:hAnsi="Times New Roman" w:cs="Times New Roman"/>
          <w:sz w:val="26"/>
          <w:szCs w:val="26"/>
        </w:rPr>
        <w:t>Mặc dù CSS cho phép bạn kiểm soát giao diện trang web, nhưng nó không thể thực hiện được một số thiết kế phức tạp hoặc thay đổi sâu vào cấu trúc của trang web.</w:t>
      </w:r>
    </w:p>
    <w:p w14:paraId="4FA3EB5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91DDE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Ba cách nhúng CSS vào website:</w:t>
      </w:r>
    </w:p>
    <w:p w14:paraId="52CCCEC6">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textAlignment w:val="auto"/>
        <w:rPr>
          <w:rFonts w:hint="default" w:ascii="Times New Roman" w:hAnsi="Times New Roman" w:cs="Times New Roman"/>
        </w:rPr>
      </w:pPr>
      <w:r>
        <w:rPr>
          <w:rFonts w:hint="default" w:ascii="Times New Roman" w:hAnsi="Times New Roman" w:cs="Times New Roman"/>
        </w:rPr>
        <w:t>Nhúng CSS trực tiếp CSS vào tài liệu HTML (Inline CSS)</w:t>
      </w:r>
    </w:p>
    <w:p w14:paraId="51B3C36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textAlignment w:val="auto"/>
        <w:rPr>
          <w:rFonts w:hint="default" w:ascii="Times New Roman" w:hAnsi="Times New Roman" w:cs="Times New Roman"/>
        </w:rPr>
      </w:pPr>
      <w:r>
        <w:rPr>
          <w:rFonts w:hint="default" w:ascii="Times New Roman" w:hAnsi="Times New Roman" w:cs="Times New Roman"/>
        </w:rPr>
        <w:t>Nội tuyến (Internal CSS)</w:t>
      </w:r>
    </w:p>
    <w:p w14:paraId="5D5735E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textAlignment w:val="auto"/>
        <w:rPr>
          <w:rFonts w:hint="default" w:ascii="Times New Roman" w:hAnsi="Times New Roman" w:cs="Times New Roman"/>
          <w:color w:val="auto"/>
          <w:sz w:val="26"/>
          <w:szCs w:val="26"/>
          <w:lang w:val="en-US"/>
        </w:rPr>
      </w:pPr>
      <w:r>
        <w:rPr>
          <w:rFonts w:hint="default" w:ascii="Times New Roman" w:hAnsi="Times New Roman" w:cs="Times New Roman"/>
        </w:rPr>
        <w:t>Ngoại tuyến (External CSS)</w:t>
      </w:r>
    </w:p>
    <w:p w14:paraId="35D8C48C">
      <w:pPr>
        <w:pStyle w:val="3"/>
        <w:bidi w:val="0"/>
        <w:rPr>
          <w:rFonts w:hint="default" w:ascii="Times New Roman" w:hAnsi="Times New Roman" w:cs="Times New Roman"/>
          <w:lang w:val="en-US"/>
        </w:rPr>
      </w:pPr>
      <w:bookmarkStart w:id="73" w:name="_Toc26029"/>
      <w:bookmarkStart w:id="74" w:name="_Toc17044"/>
      <w:bookmarkStart w:id="75" w:name="_Toc11645"/>
      <w:bookmarkStart w:id="76" w:name="_Toc18114"/>
      <w:bookmarkStart w:id="77" w:name="_Toc6788"/>
      <w:bookmarkStart w:id="78" w:name="_Toc3576"/>
      <w:r>
        <w:rPr>
          <w:rFonts w:hint="default" w:ascii="Times New Roman" w:hAnsi="Times New Roman" w:cs="Times New Roman"/>
          <w:lang w:val="en-US"/>
        </w:rPr>
        <w:t>2.5. JavaScript</w:t>
      </w:r>
      <w:bookmarkEnd w:id="73"/>
      <w:bookmarkEnd w:id="74"/>
      <w:bookmarkEnd w:id="75"/>
      <w:bookmarkEnd w:id="76"/>
      <w:bookmarkEnd w:id="77"/>
      <w:bookmarkEnd w:id="78"/>
    </w:p>
    <w:p w14:paraId="42656FB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JavaScript viết tắt là JS </w:t>
      </w:r>
      <w:r>
        <w:rPr>
          <w:rFonts w:hint="default" w:ascii="Times New Roman" w:hAnsi="Times New Roman" w:cs="Times New Roman"/>
          <w:color w:val="auto"/>
          <w:sz w:val="26"/>
          <w:szCs w:val="26"/>
          <w:lang w:val="en-US"/>
        </w:rPr>
        <w:t>l</w:t>
      </w:r>
      <w:r>
        <w:rPr>
          <w:rFonts w:hint="default" w:ascii="Times New Roman" w:hAnsi="Times New Roman" w:cs="Times New Roman"/>
          <w:color w:val="auto"/>
          <w:sz w:val="26"/>
          <w:szCs w:val="26"/>
        </w:rPr>
        <w:t>à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"https://vietnix.vn/ngon-ngu-lap-trinh/"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ngôn ngữ lập trình</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phổ biến dùng để tạo ra các trang web tương tác. Được tích hợp và nhúng vào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"https://vietnix.vn/html-la-gi/" \t "https://vietnix.vn/javascript-la-gi/_blank"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HTML</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giúp website trở nên sống động hơn. JavaScript đóng vai trò như một phần của trang web, thực thi cho phép Client-Side Script từ phía người dùng cũng như phía máy chủ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"https://vietnix.vn/nodejs-la-gi/" \t "https://vietnix.vn/javascript-la-gi/_blank"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Nodejs</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tạo ra các trang web động.</w:t>
      </w:r>
    </w:p>
    <w:p w14:paraId="457F659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1B1CA5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Lịch sử phát triển:</w:t>
      </w:r>
    </w:p>
    <w:p w14:paraId="3D39724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JavaScript được phát triển bởi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"https://vi.wikipedia.org/wiki/Brendan_Eich" \t "https://vietnix.vn/javascript-la-gi/_blank"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Brendan Eich</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rPr>
        <w:t> tại hãng truyền thông Netscape với tên đầu tiên là Mocha. Sau đó, đổi tên thành LiveScript và cuối cùng là JavaScript được sử dụng phổ biến tới thời điểm bây giờ.</w:t>
      </w:r>
    </w:p>
    <w:p w14:paraId="48A7148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3ABF581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Phiên bản mới nhất của JavaScript là ECMAScript (là phiên bản chuẩn hóa của JavaScript). Với ECMAScript 2 phát hành năm 1998 và ECMAScript 3 được ra mắt năm 1999 và hoạt động mạnh mẽ trên mọi trình duyệt và các thiết bị khác nhau.</w:t>
      </w:r>
    </w:p>
    <w:p w14:paraId="562C007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1DBF471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Năm 2016, JavaScript đạt kỷ lục đến 92%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"https://vietnix.vn/website-la-gi/" \t "https://vietnix.vn/javascript-la-gi/_blank"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website</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sử dụng và được đánh giá từ một ngôn ngữ lập trình riêng trở thành công cụ quan trọng nhất trên các bộ công cụ lập trình web của các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"https://vietnix.vn/lap-trinh-vien-la-gi/" \t "https://vietnix.vn/javascript-la-gi/_blank"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lập trình viên</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Nếu bạn sử dụng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"https://vietnix.vn/internet-la-gi/" \t "https://vietnix.vn/javascript-la-gi/_blank" </w:instrText>
      </w:r>
      <w:r>
        <w:rPr>
          <w:rFonts w:hint="default" w:ascii="Times New Roman" w:hAnsi="Times New Roman" w:cs="Times New Roman"/>
          <w:color w:val="auto"/>
          <w:sz w:val="26"/>
          <w:szCs w:val="26"/>
        </w:rPr>
        <w:fldChar w:fldCharType="separate"/>
      </w:r>
      <w:r>
        <w:rPr>
          <w:rStyle w:val="51"/>
          <w:rFonts w:hint="default" w:ascii="Times New Roman" w:hAnsi="Times New Roman" w:eastAsia="Roboto" w:cs="Times New Roman"/>
          <w:i w:val="0"/>
          <w:iCs w:val="0"/>
          <w:caps w:val="0"/>
          <w:color w:val="auto"/>
          <w:spacing w:val="0"/>
          <w:sz w:val="26"/>
          <w:szCs w:val="26"/>
          <w:u w:val="none"/>
          <w:shd w:val="clear" w:fill="FFFFFF"/>
        </w:rPr>
        <w:t>internet</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khi truy cập vào các website, có thể nhìn thấy các hiệu ứng slide ảnh chuyển động, menu sổ xuống,…đều được tạo nên từ JavaScript.</w:t>
      </w:r>
    </w:p>
    <w:p w14:paraId="384D347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rPr>
      </w:pPr>
    </w:p>
    <w:p w14:paraId="7163C11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Thư viện JavaScript:</w:t>
      </w:r>
    </w:p>
    <w:p w14:paraId="4C3208C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Thư viện JavaScript là một bộ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"https://vietnix.vn/source-code-la-gi/" \t "https://vietnix.vn/javascript-la-gi/_blank"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mã nguồn</w:t>
      </w:r>
      <w:r>
        <w:rPr>
          <w:rFonts w:hint="default" w:ascii="Times New Roman" w:hAnsi="Times New Roman" w:cs="Times New Roman"/>
          <w:sz w:val="26"/>
          <w:szCs w:val="26"/>
        </w:rPr>
        <w:fldChar w:fldCharType="end"/>
      </w:r>
      <w:r>
        <w:rPr>
          <w:rFonts w:hint="default" w:ascii="Times New Roman" w:hAnsi="Times New Roman" w:cs="Times New Roman"/>
          <w:sz w:val="26"/>
          <w:szCs w:val="26"/>
        </w:rPr>
        <w:t> đã được viết sẵn mà các nhà phát triển web có thể tái sử dụng để thực hiện các chức năng JavaScript tiêu chuẩn. Mã của thư viện JavaScript thường được tích hợp vào phần còn lại của mã dự án khi cần thiết. Nếu so sánh với một ngôi nhà, mã ứng dụng JavaScript có thể xem như căn nhà, trong khi thư viện JavaScript giống như bộ đồ nội thất sẵn có mà nhà phát triển có thể sử dụng để nâng cao chức năng của ngôi nhà đó.</w:t>
      </w:r>
    </w:p>
    <w:p w14:paraId="3BEB152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57322A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Dưới đây là một số cách phổ biến để sử dụng thư viện JavaScript:</w:t>
      </w:r>
    </w:p>
    <w:p w14:paraId="750ED81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AEE2C4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Trực quan hóa dữ liệu:</w:t>
      </w:r>
      <w:r>
        <w:rPr>
          <w:rFonts w:hint="default" w:ascii="Times New Roman" w:hAnsi="Times New Roman" w:cs="Times New Roman"/>
          <w:sz w:val="26"/>
          <w:szCs w:val="26"/>
        </w:rPr>
        <w:t> Sử dụng các thư viện như Chart.js, ApexCharts và Algolia Places để tạo các biểu đồ và bản đồ hiển thị dữ liệu thống kê trong các ứng dụng web, bảng điều khiển quản trị và các chỉ số hiệu suất.</w:t>
      </w:r>
    </w:p>
    <w:p w14:paraId="7CE4F05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7FD1EC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Điều chỉnh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HYPERLINK "https://vietnix.vn/dom-la-gi/" \t "https://vietnix.vn/javascript-la-gi/_blank"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DOM</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rPr>
        <w:t>:</w:t>
      </w:r>
      <w:r>
        <w:rPr>
          <w:rFonts w:hint="default" w:ascii="Times New Roman" w:hAnsi="Times New Roman" w:cs="Times New Roman"/>
          <w:sz w:val="26"/>
          <w:szCs w:val="26"/>
        </w:rPr>
        <w:t> Các thư viện như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"https://vietnix.vn/jquery-la-gi/" \t "https://vietnix.vn/javascript-la-gi/_blank"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jQuery</w:t>
      </w:r>
      <w:r>
        <w:rPr>
          <w:rFonts w:hint="default" w:ascii="Times New Roman" w:hAnsi="Times New Roman" w:cs="Times New Roman"/>
          <w:sz w:val="26"/>
          <w:szCs w:val="26"/>
        </w:rPr>
        <w:fldChar w:fldCharType="end"/>
      </w:r>
      <w:r>
        <w:rPr>
          <w:rFonts w:hint="default" w:ascii="Times New Roman" w:hAnsi="Times New Roman" w:cs="Times New Roman"/>
          <w:sz w:val="26"/>
          <w:szCs w:val="26"/>
        </w:rPr>
        <w:t> và Umbrella JS giúp đơn giản hóa việc phát triển web bằng cách cung cấp mã cho các chức năng tiêu chuẩn như hoạt ảnh menu, thư viện hình ảnh, nút, cửa sổ bật lên và nhiều chức năng khác.</w:t>
      </w:r>
    </w:p>
    <w:p w14:paraId="11B6D4A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i/>
          <w:iCs/>
          <w:sz w:val="26"/>
          <w:szCs w:val="26"/>
        </w:rPr>
      </w:pPr>
    </w:p>
    <w:p w14:paraId="7AB641B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Biểu mẫu:</w:t>
      </w:r>
      <w:r>
        <w:rPr>
          <w:rFonts w:hint="default" w:ascii="Times New Roman" w:hAnsi="Times New Roman" w:cs="Times New Roman"/>
          <w:sz w:val="26"/>
          <w:szCs w:val="26"/>
        </w:rPr>
        <w:t> Sử dụng thư viện như wForms, LiveValidation, Validanguage và qForms để tối ưu hóa chức năng của biểu mẫu, bao gồm xác thực biểu mẫu, bố cục, điều kiện và chuyển đổi.</w:t>
      </w:r>
    </w:p>
    <w:p w14:paraId="089C180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796DC9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Các hàm toán học và văn bản:</w:t>
      </w:r>
      <w:r>
        <w:rPr>
          <w:rFonts w:hint="default" w:ascii="Times New Roman" w:hAnsi="Times New Roman" w:cs="Times New Roman"/>
          <w:sz w:val="26"/>
          <w:szCs w:val="26"/>
        </w:rPr>
        <w:t> Sử dụng thư viện như Date.js, Sylvester và JavaScript URL Library để xử lý các yêu cầu liên quan đến toán học, ngày giờ và xử lý văn bản trực tiếp tại phía máy khách, giảm áp lực cho máy chủ.</w:t>
      </w:r>
    </w:p>
    <w:p w14:paraId="29A59A1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color w:val="auto"/>
          <w:sz w:val="26"/>
          <w:szCs w:val="26"/>
          <w:lang w:val="en-US"/>
        </w:rPr>
      </w:pPr>
    </w:p>
    <w:p w14:paraId="5EED8F5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Ưu điểm:</w:t>
      </w:r>
    </w:p>
    <w:p w14:paraId="1D85635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Chạy trên trình duyệt, không cần biên dịch</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JavaScript là ngôn ngữ chạy trên trình duyệt (client-side), không cần trình biên dịch riêng như C++ hay Java.</w:t>
      </w:r>
    </w:p>
    <w:p w14:paraId="2AAAEC6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B0477A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Tốc độ nhanh</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Vì JavaScript chạy trên trình duyệt của người dùng nên nó có thể xử lý nhanh hơn so với ngôn ngữ server-side như PHP hoặc Python.</w:t>
      </w:r>
    </w:p>
    <w:p w14:paraId="35CE9D3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F7997C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Đa nền tảng</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JavaScript chạy trên mọi hệ điều hành và trình duyệt phổ biến như Chrome, Firefox, Edge, Safari…</w:t>
      </w:r>
    </w:p>
    <w:p w14:paraId="0ABDFF7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00E72B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Tạo trang web giàu tính tương tác</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rPr>
        <w:t>Các giao diện bao gồm HTML và CSS chỉ cho người dùng những tính năng cơ bản. Khi được kết hợp với JavaScript, người dùng sẽ được trải nghiệm những phản ứng, kịch bản đã được chuẩn bị từ trước.</w:t>
      </w:r>
    </w:p>
    <w:p w14:paraId="54EEB71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35003B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rPr>
        <w:t>Giao diện phát triển phong phú</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rPr>
        <w:t>Với hơn 90% trang web sử dụng JavaScript, các thư viện mã nguồn hỗ trợ cho JS cũng được xây dựng đa dạng.</w:t>
      </w:r>
    </w:p>
    <w:p w14:paraId="489DBBD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C11469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Cộng đồng lớn, nhiều tài nguyên học tập</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một trong những ngôn ngữ phổ biến nhất, JavaScript có một cộng đồng lớn với nhiều tài liệu hướng dẫn, diễn đàn hỗ trợ.</w:t>
      </w:r>
    </w:p>
    <w:p w14:paraId="6923E20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05749E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34D0C88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Dễ bị khai thác, chèn mã độc</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Dễ bị khai thác, tính an ninh không cao khi phía máy người dùng truy cập không cho đọc và ghi tệp. Chính điều này gây ảnh hưởng khi đối tượng xấu có thể thực thi gắn mã độc trên máy người dùng.</w:t>
      </w:r>
    </w:p>
    <w:p w14:paraId="0082F90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6F7927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Hạn chế trên một số trình duyệt</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Tuy được hỗ trợ trên đa số các trình duyệt phổ biến hiện nay nhưng trong quá trình hoạt động cũng có một số trình duyệt không hỗ trợ JavaScript hoặc trên một số trang web sử dụng JS để ngăn chặn vài thao tác từ người dùng, gây khó khăn trong việc duyệt web.</w:t>
      </w:r>
    </w:p>
    <w:p w14:paraId="4167054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CD9462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Hiển thị khác nhau trên các thiết bị khác nhau</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Cùng một mã nguồn JS được viết nhưng khi trên các trình duyệt khác nhau lại tạo ra những hiển thị khác nhau, khiến các nhà lập trình cần tối ưu cho từng thiết bị và trình duyệt. Điều này có thể tạo sự không đồng nhất khi phát triển website.</w:t>
      </w:r>
    </w:p>
    <w:p w14:paraId="0A79673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B69DF6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Khó debug hơn so với ngôn ngữ biên dịch</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Vì là ngôn ngữ thông dịch (interpreted language), lỗi JavaScript thường chỉ được phát hiện khi chạy mã, không như các ngôn ngữ biên dịch như C++ hoặc Java.</w:t>
      </w:r>
    </w:p>
    <w:p w14:paraId="1E57AD80">
      <w:pPr>
        <w:pStyle w:val="3"/>
        <w:bidi w:val="0"/>
        <w:rPr>
          <w:rFonts w:hint="default" w:ascii="Times New Roman" w:hAnsi="Times New Roman" w:cs="Times New Roman"/>
          <w:lang w:val="en-US"/>
        </w:rPr>
      </w:pPr>
      <w:bookmarkStart w:id="79" w:name="_Toc29637"/>
      <w:bookmarkStart w:id="80" w:name="_Toc883"/>
      <w:bookmarkStart w:id="81" w:name="_Toc20791"/>
      <w:bookmarkStart w:id="82" w:name="_Toc17228"/>
      <w:bookmarkStart w:id="83" w:name="_Toc24859"/>
      <w:bookmarkStart w:id="84" w:name="_Toc19536"/>
      <w:r>
        <w:rPr>
          <w:rFonts w:hint="default" w:ascii="Times New Roman" w:hAnsi="Times New Roman" w:cs="Times New Roman"/>
          <w:lang w:val="en-US"/>
        </w:rPr>
        <w:t>2.6. PHP</w:t>
      </w:r>
      <w:bookmarkEnd w:id="79"/>
      <w:bookmarkEnd w:id="80"/>
      <w:bookmarkEnd w:id="81"/>
      <w:bookmarkEnd w:id="82"/>
      <w:bookmarkEnd w:id="83"/>
      <w:bookmarkEnd w:id="84"/>
    </w:p>
    <w:p w14:paraId="6FC2F77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là viết tắt của ‘PHP: Hypertext Preprocessor’, ban đầu có nghĩa là ‘Personal Home Page’. Từ viết tắt này đã thay đổi theo thời gian kể từ khi ngôn ngữ được ra mắt vào năm 1994 để phản ánh chính xác hơn chức năng của nó.</w:t>
      </w:r>
    </w:p>
    <w:p w14:paraId="259D068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F5C84B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là một ngôn ngữ lập trình mã nguồn mở chạy trên máy chủ, được sử dụng để tạo ra các trang web, ứng dụng, hệ thống quản lý quan hệ khách hàng và nhiều hơn nữa. Đây là một ngôn ngữ đa dụng được sử dụng rộng rãi và có thể nhúng vào HTML. Nhờ khả năng tích hợp với HTML, PHP vẫn được các nhà phát triển ưa chuộng vì giúp đơn giản hóa mã HTML.</w:t>
      </w:r>
    </w:p>
    <w:p w14:paraId="328255B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A586D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Ứng dụng thực tế của PHP:</w:t>
      </w:r>
    </w:p>
    <w:p w14:paraId="4BE96AC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là ngôn ngữ phổ biến nhất để phát triển trang web và ứng dụng web. Nhờ khả năng dễ học, dễ sử dụng và tích hợp tốt với HTML, CSS và JavaScript, PHP giúp các nhà phát triển tạo ra các trang web và ứng dụng web tương tác, hiệu quả và tùy chỉnh cao.</w:t>
      </w:r>
    </w:p>
    <w:p w14:paraId="5212145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E3B988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là lựa chọn phổ biến cho việc phát triển các hệ thống quản lý nội dung (CMS) vì khả năng quản lý nội dung dễ dàng, khả năng mở rộng cao và cộng đồng người dùng lớn. Một số CMS phổ biến được xây dựng bằng PHP bao gồm: WordPress, Joomla!, Drupal, Magento,…</w:t>
      </w:r>
    </w:p>
    <w:p w14:paraId="5253F73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BD359A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ứng dụng thương mại điện tử: Kinh doanh trực tuyến là không thể thiếu trong mọi doanh nghiệp ngày nay. Một số ứng dụng thương mại điện tử phổ biến được xây dựng bằng PHP như: Magento, WooCommerce, OpenCart, v.v.</w:t>
      </w:r>
    </w:p>
    <w:p w14:paraId="3F93A74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514CDA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dựa trên GUI: PHP cũng có thể được sử dụng để tạo các ứng dụng dựa trên Giao diện Người dùng Đồ họa (Graphical User Interface – GUI) cho máy tính để bàn. Các công cụ phổ biến cho phép viết script bằng PHP là PHP-GTK 2 và ZZEE PHP GUI, chúng biên dịch PHP thành file .exe có thể chạy độc lập.</w:t>
      </w:r>
    </w:p>
    <w:p w14:paraId="095E321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30C5FF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Xử lý hình ảnh và thiết kế đồ họa: PHP cũng được sử dụng phổ biến trong xử lý hình ảnh, với sự tích hợp của các thư viện như Imagine, GD library và ImageMagick để cung cấp nhiều tính năng xử lý hình ảnh như xoay, cắt, thay đổi kích thước và thêm watermark, quan trọng cho việc phát triển các trang web và ứng dụng web đáng tin cậy.</w:t>
      </w:r>
    </w:p>
    <w:p w14:paraId="13B109E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B2A108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Biểu diễn dữ liệu: PHP có thể được sử dụng để tạo các biểu đồ, đồ thị và biểu đồ chấm phân tán thông qua các công cụ như Image_Graph, thường được áp dụng trên các trang web thương mại điện tử và các ứng dụng máy tính để bàn.</w:t>
      </w:r>
    </w:p>
    <w:p w14:paraId="10F4D68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C4819D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Tạo các tập tin PDF: PHP cũng có thể tạo và chỉnh sửa tệp PDF bằng công cụ tích hợp PDFLib.</w:t>
      </w:r>
    </w:p>
    <w:p w14:paraId="0F90C55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72CB45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ứng dụng khác: PHP cũng có thể được sử dụng để phát triển nhiều loại ứng dụng khác, chẳng hạn như các ứng dụng dòng lệnh, các ứng dụng API và các ứng dụng web socket.</w:t>
      </w:r>
    </w:p>
    <w:p w14:paraId="0EFF9D8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BA670B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Ứng dụng trong lập trình của PHP:</w:t>
      </w:r>
    </w:p>
    <w:p w14:paraId="238604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Thiết lập chương trình cho hệ thống máy chủ: Đây là một ứng dụng chủ yếu nhất của PHP. Các PHP Developer sẽ phải thực hiện các thao tác như phân tích ngôn ngữ lập trình PHP, xây dựng máy chủ web và trình duyệt web.</w:t>
      </w:r>
    </w:p>
    <w:p w14:paraId="5E84AF5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4D8DF83">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Tạo các dòng tập lệnh: Các lập trình viên sẽ tạo ra một dòng tập lệnh để vận hành chương trình PHP mà không cần đến máy chủ. Kiểu lập trình này được sử dụng trên các hệ điều hành phổ biến như Linux hay Windows.</w:t>
      </w:r>
    </w:p>
    <w:p w14:paraId="36F1766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B88DC29">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các ứng dụng làm việc: Bạn có thể ứng dụng những điểm mạnh vốn có của PHP để xây dựng ứng dụng phần mềm. Các lập trình viên thường dùng PHP – GTK làm nền tảng xây dựng phần mềm vì đây là nhánh mở rộng của ngôn ngữ lập trình này và không có sẵn trong các bản phân phối chính thức hiện nay.</w:t>
      </w:r>
    </w:p>
    <w:p w14:paraId="2FEDE15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0E5DFFC">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Hỗ trợ cho mọi loại cơ sở dữ liệu khác nhau: Khi một website có hỗ trợ cơ sở dữ liệu tốt sẽ giúp ích cho việc vận hành, sao lưu và đặc biệt là backup dữ liệu đề phòng trường hợp xảy ra an ninh mạng.</w:t>
      </w:r>
    </w:p>
    <w:p w14:paraId="7F9EC83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5150BD3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Ưu điểm:</w:t>
      </w:r>
    </w:p>
    <w:p w14:paraId="305E518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Lợi ích quan trọng nhất của PHP là việc nó là mã nguồn mở và hoàn toàn miễn phí. PHP có thể được tải về ở bất kỳ đâu và sẵn sàng sử dụng cho các sự kiện hoặc ứng dụng web.</w:t>
      </w:r>
    </w:p>
    <w:p w14:paraId="3CE48A1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7704BA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không phụ thuộc vào bất kỳ nền tảng nào. Các ứng dụng dựa trên PHP có thể chạy trên mọi hệ điều hành như UNIX, Linux, Windows,…</w:t>
      </w:r>
    </w:p>
    <w:p w14:paraId="00061FD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1265A3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ứng dụng dựa trên PHP có thể được tải và kết nối với cơ sở dữ liệu một cách dễ dàng. PHP thường được ưa chuộng vì tốc độ tải nhanh hơn qua kết nối internet chậm so với các ngôn ngữ lập trình khác.</w:t>
      </w:r>
    </w:p>
    <w:p w14:paraId="79D5B76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472216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dễ học hơn vì nó đơn giản và trực tiếp, và người quen thuộc với lập trình C có thể dễ dàng làm việc với nó.</w:t>
      </w:r>
    </w:p>
    <w:p w14:paraId="3B634E6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9A6F84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đã ổn định hơn trong vài năm qua nhờ việc cung cấp hỗ trợ liên tục cho các phiên bản khác nhau.</w:t>
      </w:r>
    </w:p>
    <w:p w14:paraId="4577D3B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881BA1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hỗ trợ tái sử dụng mã code tương đương, không cần phải viết mã dài và cấu trúc phức tạp cho các sự kiện trong ứng dụng web.</w:t>
      </w:r>
    </w:p>
    <w:p w14:paraId="1AECAD1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CB7EC8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module kết nối cơ sở dữ liệu được tích hợp sẵn trong PHP giúp kết nối cơ sở dữ liệu một cách dễ dàng, giảm bớt rắc rối và thời gian cho việc phát triển các ứng dụng web và các trang web dựa trên nội dung.</w:t>
      </w:r>
    </w:p>
    <w:p w14:paraId="5E33F35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47A4D8C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Khả năng linh hoạt của PHP cho phép kết hợp hiệu quả với nhiều ngôn ngữ lập trình khác nhau, giúp phần mềm sử dụng công nghệ hiệu quả nhất cho từng tính năng cụ thể.</w:t>
      </w:r>
    </w:p>
    <w:p w14:paraId="73E39CF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2B8D7E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w:t>
      </w:r>
      <w:r>
        <w:rPr>
          <w:rFonts w:hint="default" w:ascii="Times New Roman" w:hAnsi="Times New Roman" w:cs="Times New Roman"/>
          <w:sz w:val="26"/>
          <w:szCs w:val="26"/>
        </w:rPr>
        <w:t>ự phổ biến của PHP đã dẫn đến sự xuất hiện của nhiều cộng đồng phát triển, một phần trong số đó có thể là những ứng viên tiềm năng để tuyển dụng.</w:t>
      </w:r>
    </w:p>
    <w:p w14:paraId="41B6CCB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34D422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735A74B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không được coi là an toàn với mức độ mã nguồn mở của nó, bởi vì các tập tin văn bản ASCII thường có sẵn một cách dễ dàng.</w:t>
      </w:r>
    </w:p>
    <w:p w14:paraId="7575A83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8A75DE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PHP có kiểu dữ liệu yếu, có thể dẫn đến việc cung cấp dữ liệu và thông tin không chính xác cho người dùng.</w:t>
      </w:r>
    </w:p>
    <w:p w14:paraId="13753A9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4A5B87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framework PHP cần học cách sử dụng các chức năng tích hợp sẵn trong PHP để tránh việc viết thêm mã code.</w:t>
      </w:r>
    </w:p>
    <w:p w14:paraId="0CCCBF3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39187F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Sử dụng quá nhiều tính năng của các framework và công cụ PHP có thể làm giảm hiệu suất của các ứng dụng trực tuyến.</w:t>
      </w:r>
    </w:p>
    <w:p w14:paraId="17A594E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73D386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PHP là một công cụ mạnh mẽ được hỗ trợ bởi một cộng đồng lớn và có nhiều tài liệu tham khảo, nhưng vẫn có các ngôn ngữ lập trình dễ hơn cho các ứng dụng web.</w:t>
      </w:r>
    </w:p>
    <w:p w14:paraId="2EF08ED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36046D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eastAsia="SimSun" w:cs="Times New Roman"/>
          <w:i w:val="0"/>
          <w:iCs w:val="0"/>
          <w:caps w:val="0"/>
          <w:color w:val="222222"/>
          <w:spacing w:val="0"/>
          <w:sz w:val="18"/>
          <w:szCs w:val="18"/>
          <w:shd w:val="clear" w:fill="FFFFFF"/>
          <w:lang w:val="en-US"/>
        </w:rPr>
      </w:pPr>
      <w:r>
        <w:rPr>
          <w:rFonts w:hint="default" w:ascii="Times New Roman" w:hAnsi="Times New Roman" w:cs="Times New Roman"/>
          <w:sz w:val="26"/>
          <w:szCs w:val="26"/>
        </w:rPr>
        <w:t>Cộng đồng phát triển rộng rãi tin rằng PHP có khả năng xử lý lỗi kém. PHP thiếu các công cụ gỡ lỗi cần thiết để tìm kiếm lỗi và cảnh báo, so với các ngôn ngữ lập trình khác.</w:t>
      </w:r>
    </w:p>
    <w:p w14:paraId="4427D385">
      <w:pPr>
        <w:pStyle w:val="3"/>
        <w:bidi w:val="0"/>
        <w:outlineLvl w:val="0"/>
        <w:rPr>
          <w:rFonts w:hint="default" w:ascii="Times New Roman" w:hAnsi="Times New Roman" w:cs="Times New Roman"/>
          <w:lang w:val="en-US"/>
        </w:rPr>
      </w:pPr>
      <w:bookmarkStart w:id="85" w:name="_Toc24375"/>
      <w:bookmarkStart w:id="86" w:name="_Toc16397"/>
      <w:bookmarkStart w:id="87" w:name="_Toc24458"/>
      <w:bookmarkStart w:id="88" w:name="_Toc1956"/>
      <w:bookmarkStart w:id="89" w:name="_Toc9304"/>
      <w:bookmarkStart w:id="90" w:name="_Toc29332"/>
      <w:r>
        <w:rPr>
          <w:rFonts w:hint="default" w:ascii="Times New Roman" w:hAnsi="Times New Roman" w:cs="Times New Roman"/>
          <w:lang w:val="en-US"/>
        </w:rPr>
        <w:t>2.7. Cơ sở dữ liệu</w:t>
      </w:r>
      <w:bookmarkEnd w:id="85"/>
      <w:bookmarkEnd w:id="86"/>
      <w:bookmarkEnd w:id="87"/>
      <w:bookmarkEnd w:id="88"/>
      <w:bookmarkEnd w:id="89"/>
      <w:bookmarkEnd w:id="90"/>
    </w:p>
    <w:p w14:paraId="3A2E038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Cơ sở dữ liệu có tên tiếng anh là Database, viết tắt là CSDL. Là một tập hợp các dữ liệu có tổ chức, được lưu trữ và truy cập điện tử từ hệ thống máy tính. Khi cơ sở dữ liệu phức tạp hơn, chúng sẽ được phát triển bằng cách sử dụng các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"https://www.vietlearn.org/" \o "Vietlearn"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thiết kế</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và mô hình hóa hình thức.</w:t>
      </w:r>
    </w:p>
    <w:p w14:paraId="16ED0C3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color w:val="auto"/>
          <w:sz w:val="26"/>
          <w:szCs w:val="26"/>
        </w:rPr>
      </w:pPr>
    </w:p>
    <w:p w14:paraId="6BE59EB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CSDL còn được định nghĩa là một tập hợp thông tin có cấu trúc. Tuy nhiên, định nghĩa này chỉ được sử dụng trong lĩnh vực công nghệ thông tin và nó được hiểu rõ dưới dạng là một tập hợp các liên kết dữ liệu để lưu trữ trên thiết bị như đĩa hoặc băng. Dữ liệu này được duy trì dưới dạng tập hợp các thông tin trong hệ điều hành hay lưu trữ hóa trong hệ quản trị cơ sở dữ liệu.</w:t>
      </w:r>
    </w:p>
    <w:p w14:paraId="624E3B1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color w:val="auto"/>
          <w:sz w:val="26"/>
          <w:szCs w:val="26"/>
        </w:rPr>
      </w:pPr>
    </w:p>
    <w:p w14:paraId="5BC4027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 xml:space="preserve">Ưu điểm: </w:t>
      </w:r>
    </w:p>
    <w:p w14:paraId="09E9EA8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Tổ Chức Dữ Liệu Mạnh Mẽ Và Có Tính Linh Hoạt</w:t>
      </w:r>
      <w:r>
        <w:rPr>
          <w:rFonts w:hint="default" w:ascii="Times New Roman" w:hAnsi="Times New Roman" w:cs="Times New Roman"/>
          <w:b/>
          <w:bCs/>
          <w:sz w:val="26"/>
          <w:szCs w:val="26"/>
          <w:lang w:val="en-US"/>
        </w:rPr>
        <w:t xml:space="preserve">: </w:t>
      </w:r>
      <w:r>
        <w:rPr>
          <w:rFonts w:hint="default" w:ascii="Times New Roman" w:hAnsi="Times New Roman" w:cs="Times New Roman"/>
          <w:sz w:val="26"/>
          <w:szCs w:val="26"/>
        </w:rPr>
        <w:t>Cơ sở dữ liệu cho phép tổ chức thông tin một cách khoa học, giúp dữ liệu được lưu trữ có cấu trúc rõ ràng và dễ dàng truy xuất. Các dữ liệu được phân loại và lưu trữ theo bảng, với các mối quan hệ rõ ràng giữa các bảng, giúp việc tìm kiếm, sửa đổi và phân tích dữ liệu trở nên nhanh chóng và hiệu quả. Hơn nữa, CSDL có thể dễ dàng mở rộng và điều chỉnh để phù hợp với nhu cầu sử dụng của người dùng.</w:t>
      </w:r>
    </w:p>
    <w:p w14:paraId="7747E27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6F1FC47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Tăng Cường Hiệu Quả Tìm Kiếm Và Truy Xuất Dữ Liệu</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CSDL giúp tối ưu hóa quá trình tìm kiếm và truy xuất dữ liệu nhờ các chỉ mục và các thuật toán xử lý thông minh. Người dùng có thể tìm kiếm thông tin trong khối lượng dữ liệu lớn chỉ trong một thời gian ngắn, tiết kiệm đáng kể thời gian và công sức. CSDL quan hệ (RDBMS) đặc biệt mạnh trong việc truy vấn dữ liệu thông qua các câu lệnh SQL, giúp trích xuất thông tin một cách chính xác và hiệu quả.</w:t>
      </w:r>
    </w:p>
    <w:p w14:paraId="51DFAD53">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0692DB3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Tính Năng Bảo Mật Cao</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Bảo mật thông tin là một trong những ưu điểm lớn của cơ sở dữ liệu. Các hệ quản trị cơ sở dữ liệu hiện đại cung cấp các tính năng bảo mật mạnh mẽ như mã hóa dữ liệu, phân quyền truy cập, và xác thực người dùng, giúp bảo vệ thông tin quan trọng khỏi các mối đe dọa bên ngoài. Các cơ sở dữ liệu cũng cho phép quản lý quyền truy cập chi tiết, đảm bảo rằng chỉ những người có quyền mới có thể thao tác với các dữ liệu nhạy cảm.</w:t>
      </w:r>
    </w:p>
    <w:p w14:paraId="0E294D0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4861A30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Khả Năng Mở Rộng Dễ Dàng</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Với cơ sở dữ liệu, việc mở rộng để đáp ứng nhu cầu ngày càng tăng về dữ liệu là rất dễ dàng. Các hệ quản trị cơ sở dữ liệu có thể xử lý khối lượng dữ liệu lớn mà không làm giảm hiệu suất. Hơn nữa, các hệ thống cơ sở dữ liệu phân tán giúp việc mở rộng trở nên linh hoạt, với khả năng chia tải và phân phối dữ liệu giữa nhiều máy chủ, giảm thiểu khả năng bị nghẽn khi dữ liệu tăng lên.</w:t>
      </w:r>
    </w:p>
    <w:p w14:paraId="705E9E3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1368EAC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Quản Lý Dữ Liệu Chính Xác Và Đáng Tin Cậy</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Cơ sở dữ liệu cung cấp các công cụ mạnh mẽ để đảm bảo tính chính xác và đáng tin cậy của dữ liệu. Việc lưu trữ thông tin theo các quy tắc và mối quan hệ nhất định giúp giảm thiểu lỗi và sự không nhất quán trong dữ liệu. Hệ thống còn cung cấp các cơ chế sao lưu và phục hồi dữ liệu, đảm bảo rằng thông tin quan trọng không bị mất mát trong trường hợp xảy ra sự cố hệ thống.</w:t>
      </w:r>
    </w:p>
    <w:p w14:paraId="75C6823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2BC843C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Nhược điểm:</w:t>
      </w:r>
    </w:p>
    <w:p w14:paraId="169451CE">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637860A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Đòi hỏi người sử dụng phải có kiến thức, chuyên môn vững vàng và liên tục được đào tạo, học hỏi, cập nhật kiến thức mới có liên quan nếu muốn sử dụng thành thạo và phát huy hết tác dụng của cơ sở dữ liệu.</w:t>
      </w:r>
    </w:p>
    <w:p w14:paraId="51A265B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671F98F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Luôn phải đảm bảo tính an toàn và bảo mật cho dữ liệu bởi cơ sở dữ liệu thường được chia sẻ trong một hệ thống.</w:t>
      </w:r>
    </w:p>
    <w:p w14:paraId="0C0F9A6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54A5E91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Cần bảo mật quyền khai thác thông tin, đặc biệt là khi có tranh chấp dữ liệu xảy ra trong nội bộ.</w:t>
      </w:r>
    </w:p>
    <w:p w14:paraId="5AF9C5A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p>
    <w:p w14:paraId="0A1AE6E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eastAsia="SimSun" w:cs="Times New Roman"/>
          <w:i w:val="0"/>
          <w:iCs w:val="0"/>
          <w:caps w:val="0"/>
          <w:color w:val="222222"/>
          <w:spacing w:val="0"/>
          <w:sz w:val="18"/>
          <w:szCs w:val="18"/>
          <w:shd w:val="clear" w:fill="FFFFFF"/>
          <w:lang w:val="en-US"/>
        </w:rPr>
      </w:pPr>
      <w:r>
        <w:rPr>
          <w:rFonts w:hint="default" w:ascii="Times New Roman" w:hAnsi="Times New Roman" w:cs="Times New Roman"/>
          <w:sz w:val="26"/>
          <w:szCs w:val="26"/>
        </w:rPr>
        <w:t>Do cơ sở dữ liệu là dùng chung nên dễ gặp phải tình trạng mất toàn bộ dữ liệu do sự cố. Tuy nhiên có thể khắc phục nhược điểm này bằng cách thường xuyên sao lưu dữ liệu.</w:t>
      </w:r>
    </w:p>
    <w:p w14:paraId="1013ABB9">
      <w:pPr>
        <w:pStyle w:val="3"/>
        <w:bidi w:val="0"/>
        <w:rPr>
          <w:rFonts w:hint="default" w:ascii="Times New Roman" w:hAnsi="Times New Roman" w:cs="Times New Roman"/>
          <w:lang w:val="en-US"/>
        </w:rPr>
      </w:pPr>
      <w:bookmarkStart w:id="91" w:name="_Toc18669"/>
      <w:bookmarkStart w:id="92" w:name="_Toc3980"/>
      <w:bookmarkStart w:id="93" w:name="_Toc27384"/>
      <w:bookmarkStart w:id="94" w:name="_Toc21759"/>
      <w:bookmarkStart w:id="95" w:name="_Toc20989"/>
      <w:bookmarkStart w:id="96" w:name="_Toc25985"/>
      <w:r>
        <w:rPr>
          <w:rFonts w:hint="default" w:ascii="Times New Roman" w:hAnsi="Times New Roman" w:cs="Times New Roman"/>
          <w:lang w:val="en-US"/>
        </w:rPr>
        <w:t>2.8. MySQL</w:t>
      </w:r>
      <w:bookmarkEnd w:id="91"/>
      <w:bookmarkEnd w:id="92"/>
      <w:bookmarkEnd w:id="93"/>
      <w:bookmarkEnd w:id="94"/>
      <w:bookmarkEnd w:id="95"/>
      <w:bookmarkEnd w:id="96"/>
    </w:p>
    <w:p w14:paraId="5564208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MySQL là một hệ thống quản trị cơ sở dữ liệu mã nguồn mở viết tắt RDBMS phổ biến nhất thế giới và được các nhà phát triển rất ưa chuộng trong quá trình phát triển ứng dụng. Hoạt động theo mô hình Client – Server. MySQL quản lý dữ liệu thông qua các cơ sở dữ liệu và mỗi cơ sở dữ liệu có nhiều bảng quan hệ chứa dữ liệu.</w:t>
      </w:r>
    </w:p>
    <w:p w14:paraId="158FE80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CC6129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Một số thuật ngữ thường gặp trong MySQL:</w:t>
      </w:r>
    </w:p>
    <w:p w14:paraId="3570096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Database (còn gọi là cơ sở dữ liệu): là một tập hợp có tổ chức của thông tin có cấu trúc hoặc dữ liệu, thường được lưu trữ dưới dạng điện tử trong một hệ thống máy tính. Cơ sở dữ liệu thường được kiểm soát bởi hệ quản trị cơ sở dữ liệu (DBMS). Dữ liệu và DBMS, cùng với các ứng dụng liên kết với nhau được gọi là một hệ thống cơ sở dữ liệu, thường được rút gọn thành database.</w:t>
      </w:r>
    </w:p>
    <w:p w14:paraId="18A4645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1E76CA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Open Source: là một thuật ngữ ban đầu dùng để chỉ phần mềm mã nguồn mở (OSS). Phần mềm mã nguồn mở là mã được thiết kế để có thể truy cập công khai và bất kỳ ai cũng có thể xem, sửa đổi và phân phối mã khi họ thấy phù hợp. MySQL cũng là một phần mềm mã nguồn mở.</w:t>
      </w:r>
    </w:p>
    <w:p w14:paraId="1EBE036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0E9D2C3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Mô hình Client – Server: là một mô hình nổi tiếng trong mạng máy tính giữa các nhà cung cấp tài nguyên hoặc dịch vụ, được gọi là Server và người yêu cầu dịch vụ được gọi là Client. Trong mô hình Client-Server, khi Client gửi yêu cầu dữ liệu đến Server thông qua internet, Server chấp nhận quy trình được yêu cầu và gửi các gói dữ liệu được yêu cầu trở lại Client. Client không chia sẻ bất kỳ tài nguyên nào của họ. Ví dụ về Mô hình Client-Server là Email, World Wide Web, v.v.</w:t>
      </w:r>
    </w:p>
    <w:p w14:paraId="0202C191">
      <w:pPr>
        <w:keepNext w:val="0"/>
        <w:keepLines w:val="0"/>
        <w:pageBreakBefore w:val="0"/>
        <w:widowControl/>
        <w:kinsoku/>
        <w:wordWrap/>
        <w:overflowPunct/>
        <w:topLinePunct w:val="0"/>
        <w:autoSpaceDE/>
        <w:autoSpaceDN/>
        <w:bidi w:val="0"/>
        <w:adjustRightInd/>
        <w:snapToGrid/>
        <w:spacing w:line="240" w:lineRule="auto"/>
        <w:ind w:firstLine="720"/>
        <w:textAlignment w:val="auto"/>
        <w:rPr>
          <w:rFonts w:hint="default" w:ascii="Times New Roman" w:hAnsi="Times New Roman" w:eastAsia="Roboto" w:cs="Times New Roman"/>
          <w:i w:val="0"/>
          <w:iCs w:val="0"/>
          <w:caps w:val="0"/>
          <w:color w:val="424552"/>
          <w:spacing w:val="0"/>
          <w:sz w:val="21"/>
          <w:szCs w:val="21"/>
          <w:shd w:val="clear" w:fill="FFFFFF"/>
          <w:lang w:val="en-US"/>
        </w:rPr>
      </w:pPr>
    </w:p>
    <w:p w14:paraId="61DDC0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Ưu điểm:</w:t>
      </w:r>
    </w:p>
    <w:p w14:paraId="4BD2943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Sử dụng dễ dàng:</w:t>
      </w:r>
      <w:r>
        <w:rPr>
          <w:rFonts w:hint="default" w:ascii="Times New Roman" w:hAnsi="Times New Roman" w:cs="Times New Roman"/>
          <w:sz w:val="26"/>
          <w:szCs w:val="26"/>
        </w:rPr>
        <w:t> MySQL là cơ sở dữ liệu tốc độ cao và ổn định, công cụ này dễ sử dụng và hoạt động trên nhiều hệ điều hành cung cấp hệ thống lớn các hàm tiện ích.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MySQL được biết đến vì dễ sử dụng và dễ học, khiến nó trở thành lựa chọn phổ biến cho các nhà phát triển ở mọi cấp độ kinh nghiệm. Cú pháp đơn giản và tài liệu hướng dẫn mở rộng giúp bạn dễ dàng bắt đầu sử dụng MySQL và phát triển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"https://informatecdigital.com/vi/c%C6%A1-s%E1%BB%9F-d%E1%BB%AF-li%E1%BB%87u/thi%E1%BA%BFt-k%E1%BA%BF-c%C6%A1-s%E1%BB%9F-d%E1%BB%AF-li%E1%BB%87u-cho-c%C3%A1c-%E1%BB%A9ng-d%E1%BB%A5ng-th%E1%BB%B1c-h%C3%A0nh-t%E1%BB%91t-nh%E1%BA%A5t/"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ứng dụng dựa trên</w:t>
      </w:r>
      <w:r>
        <w:rPr>
          <w:rFonts w:hint="default" w:ascii="Times New Roman" w:hAnsi="Times New Roman" w:cs="Times New Roman"/>
          <w:sz w:val="26"/>
          <w:szCs w:val="26"/>
        </w:rPr>
        <w:fldChar w:fldCharType="end"/>
      </w:r>
      <w:r>
        <w:rPr>
          <w:rFonts w:hint="default" w:ascii="Times New Roman" w:hAnsi="Times New Roman" w:cs="Times New Roman"/>
          <w:sz w:val="26"/>
          <w:szCs w:val="26"/>
        </w:rPr>
        <w:t> trong cơ sở dữ liệu.</w:t>
      </w:r>
    </w:p>
    <w:p w14:paraId="0D44B13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6409C7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Tính bảo mật cao:</w:t>
      </w:r>
      <w:r>
        <w:rPr>
          <w:rFonts w:hint="default" w:ascii="Times New Roman" w:hAnsi="Times New Roman" w:cs="Times New Roman"/>
          <w:sz w:val="26"/>
          <w:szCs w:val="26"/>
        </w:rPr>
        <w:t> MySQL phù hợp với các ứng dụng có truy cập cơ sở dữ liệu trên internet vì nó sở hữu nhiều tính năng bảo mật, thậm chí là bảo mật cấp cao.</w:t>
      </w:r>
    </w:p>
    <w:p w14:paraId="19CB11F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9F544A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Đa tính năng:</w:t>
      </w:r>
      <w:r>
        <w:rPr>
          <w:rFonts w:hint="default" w:ascii="Times New Roman" w:hAnsi="Times New Roman" w:cs="Times New Roman"/>
          <w:sz w:val="26"/>
          <w:szCs w:val="26"/>
        </w:rPr>
        <w:t> MySQL có thể hỗ trợ hàng loạt các chức năng SQL từ hệ quản trị cơ sở dữ liệu quan hệ trực tiếp và cả gián tiếp.</w:t>
      </w:r>
    </w:p>
    <w:p w14:paraId="4DEE560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5C0FE8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rPr>
        <w:t>Khả năng mở rộng và mạnh mẽ: </w:t>
      </w:r>
      <w:r>
        <w:rPr>
          <w:rFonts w:hint="default" w:ascii="Times New Roman" w:hAnsi="Times New Roman" w:cs="Times New Roman"/>
          <w:sz w:val="26"/>
          <w:szCs w:val="26"/>
        </w:rPr>
        <w:t>Công cụ MySQL có khả năng xử lý khối dữ liệu lớn và có thể mở rộng khi cần thiết.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MySQL được biết đến với khả năng mở rộng và xử lý khối lượng dữ liệu lớn mà không ảnh hưởng đến hiệu suất. Kiến trúc được tối ưu hóa và khả năng sử dụng nhiều luồng thực thi cho phép xử lý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"https://informatecdigital.com/vi/c%C6%A1-s%E1%BB%9F-d%E1%BB%AF-li%E1%BB%87u/m%E1%BA%B9o-v%C3%A0-th%E1%BB%A7-thu%E1%BA%ADt-truy-v%E1%BA%A5n-hi%E1%BB%87u-qu%E1%BA%A3-nh%C3%B3m-theo-t%E1%BB%95ng-sql/"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truy vấn hiệu quả</w:t>
      </w:r>
      <w:r>
        <w:rPr>
          <w:rFonts w:hint="default" w:ascii="Times New Roman" w:hAnsi="Times New Roman" w:cs="Times New Roman"/>
          <w:sz w:val="26"/>
          <w:szCs w:val="26"/>
        </w:rPr>
        <w:fldChar w:fldCharType="end"/>
      </w:r>
      <w:r>
        <w:rPr>
          <w:rFonts w:hint="default" w:ascii="Times New Roman" w:hAnsi="Times New Roman" w:cs="Times New Roman"/>
          <w:sz w:val="26"/>
          <w:szCs w:val="26"/>
        </w:rPr>
        <w:t> và giao dịch, phù hợp với các ứng dụng có lưu lượng truy cập cao.</w:t>
      </w:r>
      <w:r>
        <w:rPr>
          <w:rFonts w:hint="default" w:ascii="Times New Roman" w:hAnsi="Times New Roman" w:cs="Times New Roman"/>
          <w:sz w:val="26"/>
          <w:szCs w:val="26"/>
          <w:lang w:val="en-US"/>
        </w:rPr>
        <w:tab/>
      </w:r>
    </w:p>
    <w:p w14:paraId="72B686FB">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6112E1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Tương thích trên nhiều hệ điều hành:</w:t>
      </w:r>
      <w:r>
        <w:rPr>
          <w:rFonts w:hint="default" w:ascii="Times New Roman" w:hAnsi="Times New Roman" w:cs="Times New Roman"/>
          <w:sz w:val="26"/>
          <w:szCs w:val="26"/>
        </w:rPr>
        <w:t> MySQL tương thích để chạy trên nhiều hệ điều hành, như Novell NetWare, Windows</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Linux.... MySQL cũng cung cấp phương tiện mà các máy khách có thể chạy trên cùng một máy tính với máy chủ hoặc trên một máy tính khác (giao tiếp qua mạng cục bộ hoặc Internet).</w:t>
      </w:r>
    </w:p>
    <w:p w14:paraId="0BF3566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2E6D9D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Cộng đồng lớn và khôi phục: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MySQL có một cộng đồng người dùng và nhà phát triển lớn trên toàn thế giới. Điều này có nghĩa là luôn có các nguồn tài nguyên có sẵn dưới dạng diễn đàn, nhóm thảo luận và tài liệu trực tuyến để giúp các nhà phát triển khắc phục sự cố và tìm ra giải pháp cho những thách thức của họ.</w:t>
      </w:r>
    </w:p>
    <w:p w14:paraId="697C6D1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1918F97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Cho phép khôi phục:</w:t>
      </w:r>
      <w:r>
        <w:rPr>
          <w:rFonts w:hint="default" w:ascii="Times New Roman" w:hAnsi="Times New Roman" w:cs="Times New Roman"/>
          <w:sz w:val="26"/>
          <w:szCs w:val="26"/>
        </w:rPr>
        <w:t> MySQL cho phép các transaction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khôi phục, cam kết và phục hồi sự cố.</w:t>
      </w:r>
    </w:p>
    <w:p w14:paraId="1B735FE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5756F45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Nhược điểm:</w:t>
      </w:r>
    </w:p>
    <w:p w14:paraId="7E9F218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Kích thước và lưu trữ có giới hạn: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MySQL có một số hạn chế về kích thước cơ sở dữ liệu tối đa và dung lượng lưu trữ. Mặc dù những hạn chế này đủ cao đối với hầu hết các ứng dụng, các công ty xử lý khối lượng dữ liệu lớn có thể gặp phải hạn chế về khả năng mở rộng và dung lượng lưu trữ.</w:t>
      </w:r>
    </w:p>
    <w:p w14:paraId="397A68B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3250957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Tính nâng cao hạn chế:</w:t>
      </w:r>
      <w:r>
        <w:rPr>
          <w:rFonts w:hint="default" w:ascii="Times New Roman" w:hAnsi="Times New Roman" w:cs="Times New Roman"/>
          <w:sz w:val="26"/>
          <w:szCs w:val="26"/>
          <w:lang w:val="en-US"/>
        </w:rPr>
        <w:t xml:space="preserve"> m</w:t>
      </w:r>
      <w:r>
        <w:rPr>
          <w:rFonts w:hint="default" w:ascii="Times New Roman" w:hAnsi="Times New Roman" w:cs="Times New Roman"/>
          <w:sz w:val="26"/>
          <w:szCs w:val="26"/>
        </w:rPr>
        <w:t>ặc dù là lựa chọn phổ biến, MySQL vẫn có một số hạn chế về chức năng nâng cao. Một số tính năng tinh vi và phức tạp hơn có trong các hệ thống khác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"https://informatecdigital.com/vi/c%C6%A1-s%E1%BB%9F-d%E1%BB%AF-li%E1%BB%87u/c%C3%A1c-ki%E1%BB%83u-d%E1%BB%AF-li%E1%BB%87u-trong-mysql-t%C3%ADnh-n%C4%83ng-v%C3%A0-v%C3%AD-d%E1%BB%A5/"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quản lý cơ sở dữ liệu</w:t>
      </w:r>
      <w:r>
        <w:rPr>
          <w:rFonts w:hint="default" w:ascii="Times New Roman" w:hAnsi="Times New Roman" w:cs="Times New Roman"/>
          <w:sz w:val="26"/>
          <w:szCs w:val="26"/>
        </w:rPr>
        <w:fldChar w:fldCharType="end"/>
      </w:r>
      <w:r>
        <w:rPr>
          <w:rFonts w:hint="default" w:ascii="Times New Roman" w:hAnsi="Times New Roman" w:cs="Times New Roman"/>
          <w:sz w:val="26"/>
          <w:szCs w:val="26"/>
        </w:rPr>
        <w:t> có thể không có sẵn hoặc được hỗ trợ hạn chế trong MySQL.</w:t>
      </w:r>
    </w:p>
    <w:p w14:paraId="43E8D9B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5DC36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Các tính năng của MySQL:</w:t>
      </w:r>
    </w:p>
    <w:p w14:paraId="7428015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Hỗ trợ nhiều ngôn ngữ lập trình: </w:t>
      </w:r>
      <w:r>
        <w:rPr>
          <w:rFonts w:hint="default" w:ascii="Times New Roman" w:hAnsi="Times New Roman" w:cs="Times New Roman"/>
          <w:sz w:val="26"/>
          <w:szCs w:val="26"/>
        </w:rPr>
        <w:t>MySQL có thể hoạt động trên nhiều ngôn ngữ lập trình khác nhau, điển hình như: C, C++, Java, Python hoặc PHP,... Nhờ tính năng này mà nhà lập trình có thể dùng MySQL để phát triển ứng dụng trên đa nền tảng.</w:t>
      </w:r>
    </w:p>
    <w:p w14:paraId="72E8CB4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91AC0C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Tính năng ACID: </w:t>
      </w:r>
      <w:r>
        <w:rPr>
          <w:rFonts w:hint="default" w:ascii="Times New Roman" w:hAnsi="Times New Roman" w:cs="Times New Roman"/>
          <w:sz w:val="26"/>
          <w:szCs w:val="26"/>
        </w:rPr>
        <w:t>ACID là viết tắt của 4 thuật ngữ: Atomicity, Consistency, Isolation và Durability trên MySQL nhằm đảm bảo dữ liệu được toàn vẹn dù có thao tác nào đang được thực thi. Các thao tác dữ liệu sẽ được đảm bảo tính an toàn và triển khai đồng thời.</w:t>
      </w:r>
    </w:p>
    <w:p w14:paraId="794C5AE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7E0D8F6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Tính năng khóa ngoại: MySQL có thể hỗ trợ khóa ngoạI nhằm kết nối dữ liệu giữa các bảng thuộc cùng cơ sở dữ liệu. Từ đó, nhà phát triển website, đặc biết là lập trình app và web app có thể dễ dàng truy xuất thông tin từ nhiều bảng khác nhau trong cùng cơ sở dữ liệu.</w:t>
      </w:r>
    </w:p>
    <w:p w14:paraId="18DE5A97">
      <w:pPr>
        <w:bidi w:val="0"/>
        <w:rPr>
          <w:rFonts w:hint="default" w:ascii="Times New Roman" w:hAnsi="Times New Roman" w:eastAsia="Segoe UI" w:cs="Times New Roman"/>
          <w:i w:val="0"/>
          <w:iCs w:val="0"/>
          <w:caps w:val="0"/>
          <w:color w:val="212121"/>
          <w:spacing w:val="0"/>
          <w:sz w:val="20"/>
          <w:szCs w:val="20"/>
          <w:shd w:val="clear" w:fill="FFFFFF"/>
          <w:lang w:val="en-US"/>
        </w:rPr>
      </w:pPr>
    </w:p>
    <w:p w14:paraId="3A5AA0DD">
      <w:pPr>
        <w:bidi w:val="0"/>
        <w:jc w:val="both"/>
        <w:rPr>
          <w:rFonts w:hint="default" w:ascii="Times New Roman" w:hAnsi="Times New Roman" w:cs="Times New Roman"/>
          <w:sz w:val="26"/>
          <w:szCs w:val="26"/>
          <w:lang w:val="en-US"/>
        </w:rPr>
      </w:pPr>
    </w:p>
    <w:p w14:paraId="4DAC34CF">
      <w:pPr>
        <w:bidi w:val="0"/>
        <w:ind w:firstLine="80" w:firstLineChars="50"/>
        <w:jc w:val="both"/>
        <w:rPr>
          <w:rFonts w:hint="default" w:ascii="Times New Roman" w:hAnsi="Times New Roman" w:eastAsia="sans-serif" w:cs="Times New Roman"/>
          <w:i w:val="0"/>
          <w:iCs w:val="0"/>
          <w:caps w:val="0"/>
          <w:color w:val="000000"/>
          <w:spacing w:val="0"/>
          <w:sz w:val="16"/>
          <w:szCs w:val="16"/>
          <w:shd w:val="clear" w:fill="FFFFFF"/>
          <w:lang w:val="en-US"/>
        </w:rPr>
      </w:pPr>
    </w:p>
    <w:p w14:paraId="5BD23B4C">
      <w:pPr>
        <w:bidi w:val="0"/>
        <w:jc w:val="both"/>
        <w:rPr>
          <w:rFonts w:hint="default" w:ascii="Times New Roman" w:hAnsi="Times New Roman" w:eastAsia="sans-serif" w:cs="Times New Roman"/>
          <w:i w:val="0"/>
          <w:iCs w:val="0"/>
          <w:caps w:val="0"/>
          <w:color w:val="2D2D2D"/>
          <w:spacing w:val="0"/>
          <w:sz w:val="19"/>
          <w:szCs w:val="19"/>
          <w:shd w:val="clear" w:fill="FFFFFF"/>
          <w:lang w:val="en-US"/>
        </w:rPr>
      </w:pPr>
    </w:p>
    <w:p w14:paraId="2EAC361F">
      <w:pPr>
        <w:pStyle w:val="85"/>
        <w:keepNext w:val="0"/>
        <w:keepLines w:val="0"/>
        <w:widowControl/>
        <w:suppressLineNumbers w:val="0"/>
        <w:shd w:val="clear" w:fill="FFFFFF"/>
        <w:spacing w:before="0" w:beforeAutospacing="0" w:after="192" w:afterAutospacing="0"/>
        <w:ind w:left="0" w:firstLine="0"/>
        <w:jc w:val="both"/>
        <w:rPr>
          <w:rFonts w:hint="default" w:ascii="Times New Roman" w:hAnsi="Times New Roman" w:eastAsia="sans-serif" w:cs="Times New Roman"/>
          <w:i w:val="0"/>
          <w:iCs w:val="0"/>
          <w:caps w:val="0"/>
          <w:color w:val="000000"/>
          <w:spacing w:val="0"/>
          <w:sz w:val="16"/>
          <w:szCs w:val="16"/>
          <w:shd w:val="clear" w:fill="FFFFFF"/>
        </w:rPr>
      </w:pPr>
    </w:p>
    <w:p w14:paraId="4D180CA1">
      <w:pPr>
        <w:bidi w:val="0"/>
        <w:jc w:val="both"/>
        <w:rPr>
          <w:rFonts w:hint="default" w:ascii="Times New Roman" w:hAnsi="Times New Roman" w:cs="Times New Roman"/>
          <w:b/>
          <w:bCs/>
          <w:color w:val="auto"/>
          <w:sz w:val="26"/>
          <w:szCs w:val="26"/>
          <w:lang w:val="en-US"/>
        </w:rPr>
      </w:pPr>
    </w:p>
    <w:p w14:paraId="687854ED">
      <w:pPr>
        <w:bidi w:val="0"/>
        <w:jc w:val="both"/>
        <w:rPr>
          <w:rFonts w:hint="default" w:ascii="Times New Roman" w:hAnsi="Times New Roman" w:cs="Times New Roman"/>
          <w:b/>
          <w:bCs/>
          <w:color w:val="auto"/>
          <w:sz w:val="26"/>
          <w:szCs w:val="26"/>
          <w:lang w:val="en-US"/>
        </w:rPr>
      </w:pPr>
    </w:p>
    <w:p w14:paraId="11DFC28A">
      <w:pPr>
        <w:rPr>
          <w:rFonts w:hint="default" w:ascii="Times New Roman" w:hAnsi="Times New Roman" w:eastAsia="Roboto" w:cs="Times New Roman"/>
          <w:i w:val="0"/>
          <w:iCs w:val="0"/>
          <w:caps w:val="0"/>
          <w:color w:val="424552"/>
          <w:spacing w:val="0"/>
          <w:sz w:val="21"/>
          <w:szCs w:val="21"/>
          <w:shd w:val="clear" w:fill="FFFFFF"/>
          <w:lang w:val="en-US"/>
        </w:rPr>
      </w:pPr>
    </w:p>
    <w:p w14:paraId="7595B707">
      <w:pPr>
        <w:rPr>
          <w:rFonts w:hint="default" w:ascii="Times New Roman" w:hAnsi="Times New Roman" w:eastAsia="Roboto" w:cs="Times New Roman"/>
          <w:i w:val="0"/>
          <w:iCs w:val="0"/>
          <w:caps w:val="0"/>
          <w:color w:val="424552"/>
          <w:spacing w:val="0"/>
          <w:sz w:val="21"/>
          <w:szCs w:val="21"/>
          <w:shd w:val="clear" w:fill="FFFFFF"/>
          <w:lang w:val="en-US"/>
        </w:rPr>
      </w:pPr>
    </w:p>
    <w:p w14:paraId="4F503FC0">
      <w:pPr>
        <w:bidi w:val="0"/>
        <w:rPr>
          <w:rFonts w:hint="default" w:ascii="Times New Roman" w:hAnsi="Times New Roman" w:cs="Times New Roman"/>
          <w:b/>
          <w:szCs w:val="26"/>
        </w:rPr>
      </w:pPr>
    </w:p>
    <w:p w14:paraId="2AF524C7">
      <w:pPr>
        <w:pStyle w:val="2"/>
        <w:bidi w:val="0"/>
        <w:rPr>
          <w:rFonts w:hint="default"/>
          <w:lang w:val="vi-VN"/>
        </w:rPr>
      </w:pPr>
      <w:r>
        <w:rPr>
          <w:rFonts w:hint="default" w:ascii="Times New Roman" w:hAnsi="Times New Roman" w:cs="Times New Roman"/>
          <w:b/>
          <w:szCs w:val="26"/>
        </w:rPr>
        <w:br w:type="page"/>
      </w:r>
      <w:bookmarkStart w:id="97" w:name="_Toc17126"/>
      <w:bookmarkStart w:id="98" w:name="_Toc10297"/>
      <w:bookmarkStart w:id="99" w:name="_Toc969"/>
      <w:bookmarkStart w:id="100" w:name="_Toc20607"/>
      <w:bookmarkStart w:id="101" w:name="_Toc15158"/>
      <w:bookmarkStart w:id="102" w:name="_Toc15325"/>
      <w:r>
        <w:rPr>
          <w:rFonts w:hint="default"/>
        </w:rPr>
        <w:t>CHƯƠNG 3: PHÂN</w:t>
      </w:r>
      <w:r>
        <w:rPr>
          <w:rFonts w:hint="default"/>
          <w:lang w:val="vi-VN"/>
        </w:rPr>
        <w:t xml:space="preserve"> TÍCH VÀ THIẾT KẾ HỆ THỐNG</w:t>
      </w:r>
      <w:bookmarkEnd w:id="97"/>
      <w:bookmarkEnd w:id="98"/>
      <w:bookmarkEnd w:id="99"/>
      <w:bookmarkEnd w:id="100"/>
      <w:bookmarkEnd w:id="101"/>
      <w:bookmarkEnd w:id="102"/>
    </w:p>
    <w:p w14:paraId="02E3127F">
      <w:pPr>
        <w:pStyle w:val="3"/>
        <w:bidi w:val="0"/>
        <w:outlineLvl w:val="0"/>
        <w:rPr>
          <w:rFonts w:hint="default" w:ascii="Times New Roman" w:hAnsi="Times New Roman" w:cs="Times New Roman"/>
          <w:lang w:val="vi-VN"/>
        </w:rPr>
      </w:pPr>
      <w:bookmarkStart w:id="103" w:name="_Toc21017"/>
      <w:bookmarkStart w:id="104" w:name="_Toc29793"/>
      <w:bookmarkStart w:id="105" w:name="_Toc9837"/>
      <w:bookmarkStart w:id="106" w:name="_Toc16296"/>
      <w:bookmarkStart w:id="107" w:name="_Toc5053"/>
      <w:bookmarkStart w:id="108" w:name="_Toc29742"/>
      <w:r>
        <w:rPr>
          <w:rFonts w:hint="default" w:ascii="Times New Roman" w:hAnsi="Times New Roman" w:cs="Times New Roman"/>
          <w:lang w:val="en-US"/>
        </w:rPr>
        <w:t xml:space="preserve">3.1. </w:t>
      </w:r>
      <w:r>
        <w:rPr>
          <w:rFonts w:hint="default" w:ascii="Times New Roman" w:hAnsi="Times New Roman" w:cs="Times New Roman"/>
          <w:lang w:val="vi-VN"/>
        </w:rPr>
        <w:t>Mô tả tổng quan hệ thống</w:t>
      </w:r>
      <w:bookmarkEnd w:id="103"/>
      <w:bookmarkEnd w:id="104"/>
      <w:bookmarkEnd w:id="105"/>
      <w:bookmarkEnd w:id="106"/>
      <w:bookmarkEnd w:id="107"/>
      <w:bookmarkEnd w:id="108"/>
    </w:p>
    <w:p w14:paraId="1F478BE3">
      <w:pPr>
        <w:pStyle w:val="4"/>
        <w:bidi w:val="0"/>
        <w:rPr>
          <w:rFonts w:hint="default"/>
          <w:lang w:val="en-US"/>
        </w:rPr>
      </w:pPr>
      <w:r>
        <w:rPr>
          <w:rFonts w:hint="default"/>
          <w:lang w:val="en-US"/>
        </w:rPr>
        <w:t>3.1.1. Quy trình thực hiện</w:t>
      </w:r>
    </w:p>
    <w:p w14:paraId="08161CFC">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website chia sẻ tài liệu học tập được thiết kế nhằm cung cấp một giải pháp toàn diện cho việc tìm kiếm, đọc và tải về tài liệu của người dùng. Nền tảng trực tuyến này cho phép người học dễ dàng tra cứu các tài liệu theo tiêu đề, môn học, tác giả hoặc mức độ phổ biến, đồng thời hiển thị nổi bật những tài liệu được nhiều người quan tâm hoặc tải xuống nhiều nhất. </w:t>
      </w:r>
    </w:p>
    <w:p w14:paraId="5225306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p>
    <w:p w14:paraId="3E1B18F3">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truy cập vào website, người dùng có thể xem thông tin chi tiết về tài liệu như mô tả nội dung, môn học liên quan, tác giả và hình ảnh minh họa. Website hỗ trợ hai loại tài liệu: miễn phí và tính phí. Với tài liệu miễn phí, người dùng có thể đọc toàn bộ nội dung trực tuyến cũng như tải xuống đầy đủ mà không phải trả phí. Đối với tài liệu tính phí, người dùng chỉ có thể đọc trước một phần nội dung, và nếu muốn tải về toàn bộ thì cần thanh toán phí theo quy định. Khi bấm vào nút “Tải xuống”, hệ thống sẽ thông báo rõ ràng loại tài liệu, đồng thời yêu cầu người dùng cung cấp thông tin cơ bản như họ tên, email và phương thức thanh toán nếu đó là tài liệu tính phí. Sau khi thanh toán thành công, hệ thống sẽ tự động mở quyền tải về toàn bộ tài liệu, đồng thời cập nhật lượt tải xuống và quản lý quyền truy cập. Cách tiếp cận này giúp tạo sự công bằng cho người chia sẻ nội dung, đồng thời mang lại cho người dùng trải nghiệm thuận tiện, linh hoạt và hiện đại trong việc tiếp cận tri thức.</w:t>
      </w:r>
    </w:p>
    <w:p w14:paraId="7E8AAD02">
      <w:pPr>
        <w:bidi w:val="0"/>
        <w:jc w:val="both"/>
        <w:rPr>
          <w:rFonts w:hint="default" w:ascii="Times New Roman" w:hAnsi="Times New Roman" w:cs="Times New Roman"/>
          <w:sz w:val="26"/>
          <w:szCs w:val="26"/>
        </w:rPr>
      </w:pPr>
    </w:p>
    <w:p w14:paraId="5C737D0C">
      <w:pPr>
        <w:pStyle w:val="4"/>
        <w:bidi w:val="0"/>
        <w:rPr>
          <w:rFonts w:hint="default"/>
          <w:lang w:val="en-US"/>
        </w:rPr>
      </w:pPr>
      <w:r>
        <w:rPr>
          <w:rFonts w:hint="default"/>
          <w:lang w:val="en-US"/>
        </w:rPr>
        <w:t>3.1.2. Đặc tả hệ thống website chia sẻ tài liệu học tập</w:t>
      </w:r>
    </w:p>
    <w:p w14:paraId="719475EC">
      <w:pPr>
        <w:pStyle w:val="5"/>
        <w:bidi w:val="0"/>
        <w:rPr>
          <w:rFonts w:hint="default"/>
          <w:lang w:val="en-US"/>
        </w:rPr>
      </w:pPr>
      <w:r>
        <w:rPr>
          <w:rFonts w:hint="default"/>
          <w:lang w:val="en-US"/>
        </w:rPr>
        <w:t>3.1.2.1. Actor</w:t>
      </w:r>
    </w:p>
    <w:p w14:paraId="72C07319">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Quản trị viên</w:t>
      </w: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Là người quản trị và giám sát hệ thống, được cấp tài khoản đăng nhập (bao gồm tên đăng nhập và mật khẩu) để đăng nhập và quản trị website. Người quản lý có trách nhiệm điều hành các chức năng của hệ thống như:</w:t>
      </w:r>
      <w:r>
        <w:rPr>
          <w:rFonts w:hint="default" w:ascii="Times New Roman" w:hAnsi="Times New Roman" w:cs="Times New Roman"/>
          <w:sz w:val="26"/>
          <w:szCs w:val="26"/>
          <w:lang w:val="en-US"/>
        </w:rPr>
        <w:t xml:space="preserve"> quản lý giao dịch tài liệu,</w:t>
      </w:r>
      <w:r>
        <w:rPr>
          <w:rFonts w:hint="default" w:ascii="Times New Roman" w:hAnsi="Times New Roman" w:cs="Times New Roman"/>
          <w:sz w:val="26"/>
          <w:szCs w:val="26"/>
        </w:rPr>
        <w:t xml:space="preserve"> quản lý người dùng,</w:t>
      </w:r>
      <w:r>
        <w:rPr>
          <w:rFonts w:hint="default" w:ascii="Times New Roman" w:hAnsi="Times New Roman" w:cs="Times New Roman"/>
          <w:sz w:val="26"/>
          <w:szCs w:val="26"/>
          <w:lang w:val="en-US"/>
        </w:rPr>
        <w:t xml:space="preserve"> quản lý người đăng tải,</w:t>
      </w:r>
      <w:r>
        <w:rPr>
          <w:rFonts w:hint="default" w:ascii="Times New Roman" w:hAnsi="Times New Roman" w:cs="Times New Roman"/>
          <w:sz w:val="26"/>
          <w:szCs w:val="26"/>
        </w:rPr>
        <w:t xml:space="preserve"> quản lý tài liệu, quản lý danh mục, quản lý đánh giá, quản lý liên hệ, cũng như theo dõi thống kê lượt truy cập, lượt tải xuống và doanh thu từ tài liệu tính phí.</w:t>
      </w:r>
    </w:p>
    <w:p w14:paraId="3418811F">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p>
    <w:p w14:paraId="47D0A0B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Người đăng tải: </w:t>
      </w:r>
      <w:r>
        <w:rPr>
          <w:rFonts w:hint="default" w:ascii="Times New Roman" w:hAnsi="Times New Roman" w:cs="Times New Roman"/>
          <w:b w:val="0"/>
          <w:bCs w:val="0"/>
          <w:sz w:val="26"/>
          <w:szCs w:val="26"/>
          <w:lang w:val="en-US"/>
        </w:rPr>
        <w:t>Là người đã trả 1 khoản phí hàng tháng là 300.000 VNĐ để được phép đăng nhập vào hệ thống và được phép đăng tải các tài liệu để thu phí. Được phép quản lý các chức năng như: quản lý giao dịch tài liệu, quản lý</w:t>
      </w: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tài liệu, quản lý liên hệ, quản lý khuyến mãi và thống kê.</w:t>
      </w:r>
    </w:p>
    <w:p w14:paraId="7FE51534">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p>
    <w:p w14:paraId="58FB38BA">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Người dùng:</w:t>
      </w:r>
      <w:r>
        <w:rPr>
          <w:rFonts w:hint="default" w:ascii="Times New Roman" w:hAnsi="Times New Roman" w:cs="Times New Roman"/>
          <w:sz w:val="26"/>
          <w:szCs w:val="26"/>
        </w:rPr>
        <w:t xml:space="preserve"> Là học sinh, sinh viên, giảng viên hoặc cá nhân có nhu cầu học tập và nghiên cứu khi truy cập vào website. Người dùng có thể tìm kiếm, xem thông tin chi tiết của các tài liệu học tập, đọc trực tuyến, tải về tài liệu miễn phí hoặc thanh toán để tải xuống các tài liệu tính phí. Ngoài ra, người dùng còn có thể đánh giá, bình luận, chia sẻ trải nghiệm và đóng góp tài liệu để xây dựng cộng đồng học tập trực tuyến.</w:t>
      </w:r>
    </w:p>
    <w:p w14:paraId="6AC3AB0F">
      <w:pPr>
        <w:bidi w:val="0"/>
        <w:jc w:val="both"/>
        <w:rPr>
          <w:rFonts w:hint="default" w:ascii="Times New Roman" w:hAnsi="Times New Roman" w:cs="Times New Roman"/>
          <w:sz w:val="26"/>
          <w:szCs w:val="26"/>
        </w:rPr>
      </w:pPr>
    </w:p>
    <w:p w14:paraId="058CE07A">
      <w:pPr>
        <w:pStyle w:val="5"/>
        <w:bidi w:val="0"/>
        <w:rPr>
          <w:rFonts w:hint="default"/>
          <w:lang w:val="en-US"/>
        </w:rPr>
      </w:pPr>
      <w:r>
        <w:rPr>
          <w:rFonts w:hint="default"/>
          <w:lang w:val="en-US"/>
        </w:rPr>
        <w:t>3.1.2.2. Phần mềm hệ thống website chia sẻ tài liệu học tập</w:t>
      </w:r>
    </w:p>
    <w:p w14:paraId="6A62314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Các chức năng của hệ thống bao gồm:quản lý giao dịch tài liệu, quản lý tài liệu, quản lý danh mục, quản lý người dùng, quản lý khuyến mãi, quản lý đánh giá, quản lý liên hệ, chatbox, thống kê.</w:t>
      </w:r>
    </w:p>
    <w:p w14:paraId="71031440">
      <w:pPr>
        <w:bidi w:val="0"/>
        <w:jc w:val="both"/>
        <w:rPr>
          <w:rFonts w:hint="default" w:ascii="Times New Roman" w:hAnsi="Times New Roman" w:cs="Times New Roman"/>
          <w:sz w:val="26"/>
          <w:szCs w:val="26"/>
          <w:lang w:val="en-US"/>
        </w:rPr>
      </w:pPr>
    </w:p>
    <w:p w14:paraId="5C5AB987">
      <w:pPr>
        <w:bidi w:val="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View Quản trị viên:</w:t>
      </w:r>
    </w:p>
    <w:p w14:paraId="36032B3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lang w:val="en-US" w:eastAsia="zh-CN"/>
        </w:rPr>
      </w:pPr>
      <w:bookmarkStart w:id="109" w:name="_Toc7510"/>
      <w:bookmarkStart w:id="110" w:name="_Toc11481"/>
      <w:bookmarkStart w:id="111" w:name="_Toc29078"/>
      <w:bookmarkStart w:id="112" w:name="_Toc9265"/>
      <w:bookmarkStart w:id="113" w:name="_Toc26376"/>
      <w:bookmarkStart w:id="114" w:name="_Toc7751"/>
    </w:p>
    <w:p w14:paraId="7D77A4D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Khi quản trị viên đăng nhập vào hệ thống, cần nhập đúng thông tin bao gồm tên đăng nhập và mật khẩu đã được cấp sẳn để đăng nhập vào tài khoản Admin. Sau khi  đăng nhập sẽ hiện ra giao diện quản trị gồm có các chức năng: quản lý giao dịch tài liệu, </w:t>
      </w:r>
      <w:r>
        <w:rPr>
          <w:rFonts w:hint="default" w:ascii="Times New Roman" w:hAnsi="Times New Roman" w:cs="Times New Roman"/>
          <w:sz w:val="26"/>
          <w:szCs w:val="26"/>
          <w:lang w:val="en-US"/>
        </w:rPr>
        <w:t>quản lý tài liệu, quản lý danh mục, quản lý người dùng, quản lý người đăng tải, quản lý khuyến mãi, quản lý đánh giá, quản lý liên hệ, chatbox, thống kê.</w:t>
      </w:r>
      <w:r>
        <w:rPr>
          <w:rFonts w:hint="default" w:ascii="Times New Roman" w:hAnsi="Times New Roman" w:cs="Times New Roman"/>
          <w:sz w:val="26"/>
          <w:szCs w:val="26"/>
          <w:lang w:val="en-US" w:eastAsia="zh-CN"/>
        </w:rPr>
        <w:t xml:space="preserve"> Quản trị viên có thể điều chỉnh các chức năng theo mong muốn.</w:t>
      </w:r>
    </w:p>
    <w:p w14:paraId="1E7986D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1A015FB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b/>
          <w:bCs/>
          <w:sz w:val="26"/>
          <w:szCs w:val="26"/>
          <w:lang w:val="en-US" w:eastAsia="zh-CN"/>
        </w:rPr>
        <w:t>Quản lý tài liệu:</w:t>
      </w:r>
      <w:r>
        <w:rPr>
          <w:rFonts w:hint="default" w:ascii="Times New Roman" w:hAnsi="Times New Roman" w:cs="Times New Roman"/>
          <w:sz w:val="26"/>
          <w:szCs w:val="26"/>
          <w:lang w:val="en-US" w:eastAsia="zh-CN"/>
        </w:rPr>
        <w:t xml:space="preserve"> chức năng này cho phép quản trị viên và người đăng tải quản lý các thông tin tài liệu thông qua các thao tác: thêm tài liệu, sửa tài liệu, xóa tài liệu và tìm kiếm tài liệu.</w:t>
      </w:r>
    </w:p>
    <w:p w14:paraId="3F88A89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741417F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Thêm </w:t>
      </w:r>
      <w:r>
        <w:rPr>
          <w:rFonts w:hint="default" w:ascii="Times New Roman" w:hAnsi="Times New Roman" w:cs="Times New Roman"/>
          <w:i/>
          <w:iCs/>
          <w:sz w:val="26"/>
          <w:szCs w:val="26"/>
          <w:lang w:val="en-US" w:eastAsia="zh-CN"/>
        </w:rPr>
        <w:t>tài liệu</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Khi</w:t>
      </w:r>
      <w:r>
        <w:rPr>
          <w:rFonts w:hint="default" w:ascii="Times New Roman" w:hAnsi="Times New Roman" w:cs="Times New Roman"/>
          <w:sz w:val="26"/>
          <w:szCs w:val="26"/>
          <w:lang w:val="en-US" w:eastAsia="zh-CN"/>
        </w:rPr>
        <w:t xml:space="preserve"> quản trị viên chọn vào nút </w:t>
      </w:r>
      <w:r>
        <w:rPr>
          <w:rFonts w:hint="default" w:ascii="Times New Roman" w:hAnsi="Times New Roman" w:cs="Times New Roman"/>
          <w:sz w:val="26"/>
          <w:szCs w:val="26"/>
          <w:lang w:val="vi-VN"/>
        </w:rPr>
        <w:t xml:space="preserve">thêm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sẽ hiện ra giao diện thêm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bao gồm các thông tin cần phải nhập như: </w:t>
      </w:r>
      <w:r>
        <w:rPr>
          <w:rFonts w:hint="default" w:ascii="Times New Roman" w:hAnsi="Times New Roman" w:cs="Times New Roman"/>
          <w:sz w:val="26"/>
          <w:szCs w:val="26"/>
          <w:lang w:val="en-US"/>
        </w:rPr>
        <w:t>tên tài liệu, loại danh mục, giá, ghi chú</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vi-VN"/>
        </w:rPr>
        <w:t xml:space="preserve">Sau khi thêm thông tin </w:t>
      </w:r>
      <w:r>
        <w:rPr>
          <w:rFonts w:hint="default" w:ascii="Times New Roman" w:hAnsi="Times New Roman" w:cs="Times New Roman"/>
          <w:sz w:val="26"/>
          <w:szCs w:val="26"/>
          <w:lang w:val="en-US"/>
        </w:rPr>
        <w:t>tài liệu</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sẽ được lưu vào danh sách </w:t>
      </w:r>
      <w:r>
        <w:rPr>
          <w:rFonts w:hint="default" w:ascii="Times New Roman" w:hAnsi="Times New Roman" w:cs="Times New Roman"/>
          <w:sz w:val="26"/>
          <w:szCs w:val="26"/>
          <w:lang w:val="en-US"/>
        </w:rPr>
        <w:t>tài liệu</w:t>
      </w:r>
      <w:r>
        <w:rPr>
          <w:rFonts w:hint="default" w:ascii="Times New Roman" w:hAnsi="Times New Roman" w:cs="Times New Roman"/>
          <w:sz w:val="26"/>
          <w:szCs w:val="26"/>
          <w:lang w:val="vi-VN"/>
        </w:rPr>
        <w:t>.</w:t>
      </w:r>
    </w:p>
    <w:p w14:paraId="03EAB2D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p>
    <w:p w14:paraId="5EEE52E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Sửa tài liệu:</w:t>
      </w:r>
      <w:r>
        <w:rPr>
          <w:rFonts w:hint="default" w:ascii="Times New Roman" w:hAnsi="Times New Roman" w:cs="Times New Roman"/>
          <w:sz w:val="26"/>
          <w:szCs w:val="26"/>
          <w:lang w:val="en-US" w:eastAsia="zh-CN"/>
        </w:rPr>
        <w:t xml:space="preserve"> Khi quản trị viên muốn sửa thông tin chưa chính xác hoặc chưa phù hợp của một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nào đó thì Quản trị viên sẽ nhấn chọn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đó và nhấn nút sửa. Sau đó Quản trị viên sẽ sửa lại các thông tin cho chính xác và phù hợp như: </w:t>
      </w:r>
      <w:r>
        <w:rPr>
          <w:rFonts w:hint="default" w:ascii="Times New Roman" w:hAnsi="Times New Roman" w:cs="Times New Roman"/>
          <w:sz w:val="26"/>
          <w:szCs w:val="26"/>
          <w:lang w:val="en-US"/>
        </w:rPr>
        <w:t>tên tài liệu, loại danh mục, giá, ghi chú. Sau khi sửa thông tin xong, hệ thống sẽ cập thông thông tin vừa sửa.</w:t>
      </w:r>
    </w:p>
    <w:p w14:paraId="5B9644A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41C4DA5A">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 xml:space="preserve">Xóa </w:t>
      </w:r>
      <w:r>
        <w:rPr>
          <w:rFonts w:hint="default" w:ascii="Times New Roman" w:hAnsi="Times New Roman" w:cs="Times New Roman"/>
          <w:i/>
          <w:iCs/>
          <w:sz w:val="26"/>
          <w:szCs w:val="26"/>
          <w:lang w:val="en-US" w:eastAsia="zh-CN"/>
        </w:rPr>
        <w:t>tài liệu</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Khi người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vi-VN"/>
        </w:rPr>
        <w:t xml:space="preserve">muốn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thì người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vi-VN"/>
        </w:rPr>
        <w:t xml:space="preserve">sẽ tìm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cần xóa và chọn thao tác xóa đồng thời hệ thống sẽ hiện ra thông báo xác nhận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sau khi người Quản trị xác nhận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đó bị xóa khỏi danh sách </w:t>
      </w:r>
      <w:r>
        <w:rPr>
          <w:rFonts w:hint="default" w:ascii="Times New Roman" w:hAnsi="Times New Roman" w:cs="Times New Roman"/>
          <w:sz w:val="26"/>
          <w:szCs w:val="26"/>
          <w:lang w:val="en-US"/>
        </w:rPr>
        <w:t>tài liệu và hệ thống.</w:t>
      </w:r>
    </w:p>
    <w:p w14:paraId="73E0480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0EBDFD0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Tìm kiếm tài liệu: </w:t>
      </w:r>
      <w:r>
        <w:rPr>
          <w:rFonts w:hint="default" w:ascii="Times New Roman" w:hAnsi="Times New Roman" w:cs="Times New Roman"/>
          <w:sz w:val="26"/>
          <w:szCs w:val="26"/>
          <w:lang w:val="en-US" w:eastAsia="zh-CN"/>
        </w:rPr>
        <w:t xml:space="preserve">Khi người Quản trị viên muốn tìm kiếm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nào đó thì n</w:t>
      </w:r>
      <w:r>
        <w:rPr>
          <w:rFonts w:hint="default" w:ascii="Times New Roman" w:hAnsi="Times New Roman" w:cs="Times New Roman"/>
          <w:sz w:val="26"/>
          <w:szCs w:val="26"/>
          <w:lang w:val="vi-VN"/>
        </w:rPr>
        <w:t xml:space="preserve">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en-US"/>
        </w:rPr>
        <w:t xml:space="preserve">sẽ nhấn vào ô tìm kiếm và nhập thông tin muốn </w:t>
      </w:r>
      <w:r>
        <w:rPr>
          <w:rFonts w:hint="default" w:ascii="Times New Roman" w:hAnsi="Times New Roman" w:cs="Times New Roman"/>
          <w:sz w:val="26"/>
          <w:szCs w:val="26"/>
          <w:lang w:val="vi-VN"/>
        </w:rPr>
        <w:t xml:space="preserve">tìm </w:t>
      </w:r>
      <w:r>
        <w:rPr>
          <w:rFonts w:hint="default" w:ascii="Times New Roman" w:hAnsi="Times New Roman" w:cs="Times New Roman"/>
          <w:sz w:val="26"/>
          <w:szCs w:val="26"/>
          <w:lang w:val="en-US"/>
        </w:rPr>
        <w:t>kiếm. Hệ thống</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en-US"/>
        </w:rPr>
        <w:t xml:space="preserve">sẽ lọc ra các thông tin trùng khớp với thông tin mà Quản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en-US"/>
        </w:rPr>
        <w:t>đã nhập.</w:t>
      </w:r>
    </w:p>
    <w:p w14:paraId="3DC1412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6F37E97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b/>
          <w:bCs/>
          <w:sz w:val="26"/>
          <w:szCs w:val="26"/>
          <w:lang w:val="en-US" w:eastAsia="zh-CN"/>
        </w:rPr>
        <w:t>Quản lý danh mục:</w:t>
      </w:r>
      <w:r>
        <w:rPr>
          <w:rFonts w:hint="default" w:ascii="Times New Roman" w:hAnsi="Times New Roman" w:cs="Times New Roman"/>
          <w:sz w:val="26"/>
          <w:szCs w:val="26"/>
          <w:lang w:val="en-US" w:eastAsia="zh-CN"/>
        </w:rPr>
        <w:t xml:space="preserve"> chức năng này cho phép quản trị viên và người đăng tải quản lý các loại danh mục tài liệu thông qua các thao tác: thêm danh mục, sửa danh mục, xóa danh mục và tìm kiếm danh mục.</w:t>
      </w:r>
    </w:p>
    <w:p w14:paraId="3F83E47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11CA83A4">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Thêm </w:t>
      </w:r>
      <w:r>
        <w:rPr>
          <w:rFonts w:hint="default" w:ascii="Times New Roman" w:hAnsi="Times New Roman" w:cs="Times New Roman"/>
          <w:i/>
          <w:iCs/>
          <w:sz w:val="26"/>
          <w:szCs w:val="26"/>
          <w:lang w:val="en-US" w:eastAsia="zh-CN"/>
        </w:rPr>
        <w:t>danh mục</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Khi</w:t>
      </w:r>
      <w:r>
        <w:rPr>
          <w:rFonts w:hint="default" w:ascii="Times New Roman" w:hAnsi="Times New Roman" w:cs="Times New Roman"/>
          <w:sz w:val="26"/>
          <w:szCs w:val="26"/>
          <w:lang w:val="en-US" w:eastAsia="zh-CN"/>
        </w:rPr>
        <w:t xml:space="preserve"> quản trị viên chọn vào nút </w:t>
      </w:r>
      <w:r>
        <w:rPr>
          <w:rFonts w:hint="default" w:ascii="Times New Roman" w:hAnsi="Times New Roman" w:cs="Times New Roman"/>
          <w:sz w:val="26"/>
          <w:szCs w:val="26"/>
          <w:lang w:val="vi-VN"/>
        </w:rPr>
        <w:t xml:space="preserve">thêm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sẽ hiện ra giao diện thêm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 xml:space="preserve">bao gồm các thông tin cần phải nhập như: </w:t>
      </w:r>
      <w:r>
        <w:rPr>
          <w:rFonts w:hint="default" w:ascii="Times New Roman" w:hAnsi="Times New Roman" w:cs="Times New Roman"/>
          <w:sz w:val="26"/>
          <w:szCs w:val="26"/>
          <w:lang w:val="en-US"/>
        </w:rPr>
        <w:t xml:space="preserve">tên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ghi chú</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vi-VN"/>
        </w:rPr>
        <w:t xml:space="preserve">Sau khi thêm </w:t>
      </w:r>
      <w:r>
        <w:rPr>
          <w:rFonts w:hint="default" w:ascii="Times New Roman" w:hAnsi="Times New Roman" w:cs="Times New Roman"/>
          <w:sz w:val="26"/>
          <w:szCs w:val="26"/>
          <w:lang w:val="en-US" w:eastAsia="zh-CN"/>
        </w:rPr>
        <w:t>danh mục mới</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sẽ được lưu vào danh sách </w:t>
      </w:r>
      <w:r>
        <w:rPr>
          <w:rFonts w:hint="default" w:ascii="Times New Roman" w:hAnsi="Times New Roman" w:cs="Times New Roman"/>
          <w:sz w:val="26"/>
          <w:szCs w:val="26"/>
          <w:lang w:val="en-US" w:eastAsia="zh-CN"/>
        </w:rPr>
        <w:t>danh mục và quản trị viên được quyền thêm tàI liệu mới với danh mục mới vừa thêm</w:t>
      </w:r>
      <w:r>
        <w:rPr>
          <w:rFonts w:hint="default" w:ascii="Times New Roman" w:hAnsi="Times New Roman" w:cs="Times New Roman"/>
          <w:sz w:val="26"/>
          <w:szCs w:val="26"/>
          <w:lang w:val="vi-VN"/>
        </w:rPr>
        <w:t>.</w:t>
      </w:r>
    </w:p>
    <w:p w14:paraId="4E195EC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p>
    <w:p w14:paraId="33BF8CE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Sửa danh mục:</w:t>
      </w:r>
      <w:r>
        <w:rPr>
          <w:rFonts w:hint="default" w:ascii="Times New Roman" w:hAnsi="Times New Roman" w:cs="Times New Roman"/>
          <w:sz w:val="26"/>
          <w:szCs w:val="26"/>
          <w:lang w:val="en-US" w:eastAsia="zh-CN"/>
        </w:rPr>
        <w:t xml:space="preserve"> Khi quản trị viên muốn sửa thông tin chưa chính xác hoặc chưa phù hợp của danh mục thì Quản trị viên sẽ nhấn chọn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đó và nhấn nút sửa. Sau đó Quản trị viên sẽ sửa lại các thông tin cho chính xác và phù hợp như: </w:t>
      </w:r>
      <w:r>
        <w:rPr>
          <w:rFonts w:hint="default" w:ascii="Times New Roman" w:hAnsi="Times New Roman" w:cs="Times New Roman"/>
          <w:sz w:val="26"/>
          <w:szCs w:val="26"/>
          <w:lang w:val="en-US"/>
        </w:rPr>
        <w:t xml:space="preserve">tên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ghi chú. Sau khi sửa thông tin xong, hệ thống sẽ cập thông thông tin vừa sửa.</w:t>
      </w:r>
    </w:p>
    <w:p w14:paraId="49C1865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3A926C4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 xml:space="preserve">Xóa </w:t>
      </w:r>
      <w:r>
        <w:rPr>
          <w:rFonts w:hint="default" w:ascii="Times New Roman" w:hAnsi="Times New Roman" w:cs="Times New Roman"/>
          <w:i/>
          <w:iCs/>
          <w:sz w:val="26"/>
          <w:szCs w:val="26"/>
          <w:lang w:val="en-US" w:eastAsia="zh-CN"/>
        </w:rPr>
        <w:t>danh mục</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Khi người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vi-VN"/>
        </w:rPr>
        <w:t xml:space="preserve">muốn xóa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thì người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vi-VN"/>
        </w:rPr>
        <w:t xml:space="preserve">sẽ tìm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cần xóa và chọn thao tác xóa đồng thời hệ thống sẽ hiện ra thông báo xác nhận xóa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sau khi người Quản trị xác nhận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đó bị xóa khỏi danh sách </w:t>
      </w:r>
      <w:r>
        <w:rPr>
          <w:rFonts w:hint="default" w:ascii="Times New Roman" w:hAnsi="Times New Roman" w:cs="Times New Roman"/>
          <w:sz w:val="26"/>
          <w:szCs w:val="26"/>
          <w:lang w:val="en-US"/>
        </w:rPr>
        <w:t>tài liệu và hệ thống.</w:t>
      </w:r>
    </w:p>
    <w:p w14:paraId="29D79FB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4BF152A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Tìm kiếm danh mục: </w:t>
      </w:r>
      <w:r>
        <w:rPr>
          <w:rFonts w:hint="default" w:ascii="Times New Roman" w:hAnsi="Times New Roman" w:cs="Times New Roman"/>
          <w:sz w:val="26"/>
          <w:szCs w:val="26"/>
          <w:lang w:val="en-US" w:eastAsia="zh-CN"/>
        </w:rPr>
        <w:t>Khi người Quản trị viên muốn tìm kiếm 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nào đó thì n</w:t>
      </w:r>
      <w:r>
        <w:rPr>
          <w:rFonts w:hint="default" w:ascii="Times New Roman" w:hAnsi="Times New Roman" w:cs="Times New Roman"/>
          <w:sz w:val="26"/>
          <w:szCs w:val="26"/>
          <w:lang w:val="vi-VN"/>
        </w:rPr>
        <w:t xml:space="preserve">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en-US"/>
        </w:rPr>
        <w:t xml:space="preserve">sẽ nhấn vào ô tìm kiếm và nhập thông tin muốn </w:t>
      </w:r>
      <w:r>
        <w:rPr>
          <w:rFonts w:hint="default" w:ascii="Times New Roman" w:hAnsi="Times New Roman" w:cs="Times New Roman"/>
          <w:sz w:val="26"/>
          <w:szCs w:val="26"/>
          <w:lang w:val="vi-VN"/>
        </w:rPr>
        <w:t xml:space="preserve">tìm </w:t>
      </w:r>
      <w:r>
        <w:rPr>
          <w:rFonts w:hint="default" w:ascii="Times New Roman" w:hAnsi="Times New Roman" w:cs="Times New Roman"/>
          <w:sz w:val="26"/>
          <w:szCs w:val="26"/>
          <w:lang w:val="en-US"/>
        </w:rPr>
        <w:t>kiếm. Hệ thống</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en-US"/>
        </w:rPr>
        <w:t xml:space="preserve">sẽ lọc ra các thông tin trùng khớp với thông tin mà Quản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en-US"/>
        </w:rPr>
        <w:t>đã nhập.</w:t>
      </w:r>
    </w:p>
    <w:p w14:paraId="7BB07006">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70750EF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eastAsia="zh-CN"/>
        </w:rPr>
        <w:t>Quản lý người dùng:</w:t>
      </w:r>
      <w:r>
        <w:rPr>
          <w:rFonts w:hint="default" w:ascii="Times New Roman" w:hAnsi="Times New Roman" w:cs="Times New Roman"/>
          <w:sz w:val="26"/>
          <w:szCs w:val="26"/>
          <w:lang w:val="en-US" w:eastAsia="zh-CN"/>
        </w:rPr>
        <w:t xml:space="preserve"> c</w:t>
      </w:r>
      <w:r>
        <w:rPr>
          <w:rFonts w:hint="default" w:ascii="Times New Roman" w:hAnsi="Times New Roman" w:cs="Times New Roman"/>
          <w:sz w:val="26"/>
          <w:szCs w:val="26"/>
          <w:lang w:val="vi-VN"/>
        </w:rPr>
        <w:t xml:space="preserve">hức năng này cho phép người </w:t>
      </w:r>
      <w:r>
        <w:rPr>
          <w:rFonts w:hint="default" w:ascii="Times New Roman" w:hAnsi="Times New Roman" w:cs="Times New Roman"/>
          <w:sz w:val="26"/>
          <w:szCs w:val="26"/>
          <w:lang w:val="en-US" w:eastAsia="zh-CN"/>
        </w:rPr>
        <w:t>Quản trị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quản l</w:t>
      </w:r>
      <w:r>
        <w:rPr>
          <w:rFonts w:hint="default" w:ascii="Times New Roman" w:hAnsi="Times New Roman" w:cs="Times New Roman"/>
          <w:sz w:val="26"/>
          <w:szCs w:val="26"/>
          <w:lang w:val="en-US"/>
        </w:rPr>
        <w:t>ý các</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lang w:val="vi-VN"/>
        </w:rPr>
        <w:t xml:space="preserve"> qua các thao tác: </w:t>
      </w:r>
      <w:r>
        <w:rPr>
          <w:rFonts w:hint="default" w:ascii="Times New Roman" w:hAnsi="Times New Roman" w:cs="Times New Roman"/>
          <w:sz w:val="26"/>
          <w:szCs w:val="26"/>
          <w:lang w:val="en-US"/>
        </w:rPr>
        <w:t xml:space="preserve">xem thông tin người dùng và </w:t>
      </w:r>
      <w:r>
        <w:rPr>
          <w:rFonts w:hint="default" w:ascii="Times New Roman" w:hAnsi="Times New Roman" w:cs="Times New Roman"/>
          <w:sz w:val="26"/>
          <w:szCs w:val="26"/>
          <w:lang w:val="vi-VN"/>
        </w:rPr>
        <w:t xml:space="preserve">tìm kiếm thông tin </w:t>
      </w:r>
      <w:r>
        <w:rPr>
          <w:rFonts w:hint="default" w:ascii="Times New Roman" w:hAnsi="Times New Roman" w:cs="Times New Roman"/>
          <w:sz w:val="26"/>
          <w:szCs w:val="26"/>
          <w:lang w:val="en-US"/>
        </w:rPr>
        <w:t>người dùng.</w:t>
      </w:r>
    </w:p>
    <w:p w14:paraId="5F3BB1B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5DB8C5F8">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Xem thông tin </w:t>
      </w:r>
      <w:r>
        <w:rPr>
          <w:rFonts w:hint="default" w:ascii="Times New Roman" w:hAnsi="Times New Roman" w:cs="Times New Roman"/>
          <w:i/>
          <w:iCs/>
          <w:sz w:val="26"/>
          <w:szCs w:val="26"/>
          <w:lang w:val="en-US"/>
        </w:rPr>
        <w:t>người dùng: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người dùng tiến hành đăng ký tài khoản và đăng nhập vào hệ thống website, toàn bộ thông tin cá nhân cơ bản như: họ tên, số điện thoại, email, địa chỉ, giới tính sẽ được hệ thống lưu trữ an toàn trong cơ sở dữ liệu. Thông tin này được sử dụng để quản lý hồ sơ người dùng, hỗ trợ quá trình mua hàng, đặt dịch vụ, cũng như phục vụ việc chăm sóc khách hàng sau này</w:t>
      </w:r>
      <w:r>
        <w:rPr>
          <w:rFonts w:hint="default" w:ascii="Times New Roman" w:hAnsi="Times New Roman" w:cs="Times New Roman"/>
          <w:sz w:val="26"/>
          <w:szCs w:val="26"/>
          <w:lang w:val="en-US"/>
        </w:rPr>
        <w:t>.</w:t>
      </w:r>
    </w:p>
    <w:p w14:paraId="0351B50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524A264C">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w:t>
      </w:r>
      <w:r>
        <w:rPr>
          <w:rFonts w:hint="default" w:ascii="Times New Roman" w:hAnsi="Times New Roman" w:cs="Times New Roman"/>
          <w:i/>
          <w:iCs/>
          <w:sz w:val="26"/>
          <w:szCs w:val="26"/>
          <w:lang w:val="vi-VN"/>
        </w:rPr>
        <w:t xml:space="preserve">ìm kiếm thông tin </w:t>
      </w:r>
      <w:r>
        <w:rPr>
          <w:rFonts w:hint="default" w:ascii="Times New Roman" w:hAnsi="Times New Roman" w:cs="Times New Roman"/>
          <w:i/>
          <w:iCs/>
          <w:sz w:val="26"/>
          <w:szCs w:val="26"/>
          <w:lang w:val="en-US"/>
        </w:rPr>
        <w:t>người dùng</w:t>
      </w:r>
      <w:r>
        <w:rPr>
          <w:rFonts w:hint="default" w:ascii="Times New Roman" w:hAnsi="Times New Roman" w:cs="Times New Roman"/>
          <w:i/>
          <w:i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Người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chỉ cần nhập một phần hoặc toàn bộ họ tên người dùng vào ô tìm kiếm được đặt ở phía trên danh sách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Hệ thống sẽ tự động lọc và hiển thị những người dùng có tên trùng khớp hoặc gần đúng với từ khóa đã nhập</w:t>
      </w:r>
      <w:r>
        <w:rPr>
          <w:rFonts w:hint="default" w:ascii="Times New Roman" w:hAnsi="Times New Roman" w:cs="Times New Roman"/>
          <w:sz w:val="26"/>
          <w:szCs w:val="26"/>
          <w:lang w:val="en-US"/>
        </w:rPr>
        <w:t>.</w:t>
      </w:r>
    </w:p>
    <w:p w14:paraId="7D90FDB6">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73EAF24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eastAsia="zh-CN"/>
        </w:rPr>
        <w:t>Quản lý người đăng tải:</w:t>
      </w:r>
      <w:r>
        <w:rPr>
          <w:rFonts w:hint="default" w:ascii="Times New Roman" w:hAnsi="Times New Roman" w:cs="Times New Roman"/>
          <w:sz w:val="26"/>
          <w:szCs w:val="26"/>
          <w:lang w:val="en-US" w:eastAsia="zh-CN"/>
        </w:rPr>
        <w:t xml:space="preserve"> c</w:t>
      </w:r>
      <w:r>
        <w:rPr>
          <w:rFonts w:hint="default" w:ascii="Times New Roman" w:hAnsi="Times New Roman" w:cs="Times New Roman"/>
          <w:sz w:val="26"/>
          <w:szCs w:val="26"/>
          <w:lang w:val="vi-VN"/>
        </w:rPr>
        <w:t xml:space="preserve">hức năng này cho phép người </w:t>
      </w:r>
      <w:r>
        <w:rPr>
          <w:rFonts w:hint="default" w:ascii="Times New Roman" w:hAnsi="Times New Roman" w:cs="Times New Roman"/>
          <w:sz w:val="26"/>
          <w:szCs w:val="26"/>
          <w:lang w:val="en-US" w:eastAsia="zh-CN"/>
        </w:rPr>
        <w:t>Quản trị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quản l</w:t>
      </w:r>
      <w:r>
        <w:rPr>
          <w:rFonts w:hint="default" w:ascii="Times New Roman" w:hAnsi="Times New Roman" w:cs="Times New Roman"/>
          <w:sz w:val="26"/>
          <w:szCs w:val="26"/>
          <w:lang w:val="en-US"/>
        </w:rPr>
        <w:t>ý các</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người đăng tải</w:t>
      </w:r>
      <w:r>
        <w:rPr>
          <w:rFonts w:hint="default" w:ascii="Times New Roman" w:hAnsi="Times New Roman" w:cs="Times New Roman"/>
          <w:sz w:val="26"/>
          <w:szCs w:val="26"/>
          <w:lang w:val="vi-VN"/>
        </w:rPr>
        <w:t xml:space="preserve"> qua các thao tác: </w:t>
      </w:r>
      <w:r>
        <w:rPr>
          <w:rFonts w:hint="default" w:ascii="Times New Roman" w:hAnsi="Times New Roman" w:cs="Times New Roman"/>
          <w:sz w:val="26"/>
          <w:szCs w:val="26"/>
          <w:lang w:val="en-US"/>
        </w:rPr>
        <w:t>xem thông tin người đăng tải và xóa người đăng tải.</w:t>
      </w:r>
    </w:p>
    <w:p w14:paraId="02E95820">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7FCA2417">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Xem thông tin </w:t>
      </w:r>
      <w:r>
        <w:rPr>
          <w:rFonts w:hint="default" w:ascii="Times New Roman" w:hAnsi="Times New Roman" w:cs="Times New Roman"/>
          <w:i/>
          <w:iCs/>
          <w:sz w:val="26"/>
          <w:szCs w:val="26"/>
          <w:lang w:val="en-US"/>
        </w:rPr>
        <w:t>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người </w:t>
      </w:r>
      <w:r>
        <w:rPr>
          <w:rFonts w:hint="default" w:ascii="Times New Roman" w:hAnsi="Times New Roman" w:cs="Times New Roman"/>
          <w:sz w:val="26"/>
          <w:szCs w:val="26"/>
          <w:lang w:val="en-US"/>
        </w:rPr>
        <w:t xml:space="preserve">đăng tải </w:t>
      </w:r>
      <w:r>
        <w:rPr>
          <w:rFonts w:hint="default" w:ascii="Times New Roman" w:hAnsi="Times New Roman" w:cs="Times New Roman"/>
          <w:sz w:val="26"/>
          <w:szCs w:val="26"/>
        </w:rPr>
        <w:t>tiến hành đăng ký tài khoản và đăng nhập vào hệ thống website</w:t>
      </w:r>
      <w:r>
        <w:rPr>
          <w:rFonts w:hint="default" w:ascii="Times New Roman" w:hAnsi="Times New Roman" w:cs="Times New Roman"/>
          <w:sz w:val="26"/>
          <w:szCs w:val="26"/>
          <w:lang w:val="en-US"/>
        </w:rPr>
        <w:t xml:space="preserve"> và trả phí hàng tháng</w:t>
      </w:r>
      <w:r>
        <w:rPr>
          <w:rFonts w:hint="default" w:ascii="Times New Roman" w:hAnsi="Times New Roman" w:cs="Times New Roman"/>
          <w:sz w:val="26"/>
          <w:szCs w:val="26"/>
        </w:rPr>
        <w:t>, toàn bộ thông tin cá nhân cơ bản như: họ tên, số điện thoại, email sẽ được hệ thống lưu trữ an toàn trong cơ sở dữ liệu.</w:t>
      </w:r>
    </w:p>
    <w:p w14:paraId="020DC1F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38726856">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Xóa người đăng tải</w:t>
      </w:r>
      <w:r>
        <w:rPr>
          <w:rFonts w:hint="default" w:ascii="Times New Roman" w:hAnsi="Times New Roman" w:cs="Times New Roman"/>
          <w:i/>
          <w:i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Người Quản </w:t>
      </w:r>
      <w:r>
        <w:rPr>
          <w:rFonts w:hint="default" w:ascii="Times New Roman" w:hAnsi="Times New Roman" w:cs="Times New Roman"/>
          <w:sz w:val="26"/>
          <w:szCs w:val="26"/>
          <w:lang w:val="en-US"/>
        </w:rPr>
        <w:t>trị viên được phép xóa quyền truy cập của người đăng tải nếu người đó vi phạm các quy định như vi phạm bản quyền, đăng tải các tập độc hại, lạm dụng hệ thống, đăng tải các thông tin sai lệch. Sau khi xóa, người đăng tải sẽ không còn quyền truy cập vào hệ thống, cũng như không còn quyền đăng tải tập tin.</w:t>
      </w:r>
    </w:p>
    <w:p w14:paraId="2084172D">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08D3C9A8">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7E32F19C">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Quản lý giao dịch tài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Chức năng này cho phép Quản trị viên và </w:t>
      </w:r>
      <w:r>
        <w:rPr>
          <w:rFonts w:hint="default" w:ascii="Times New Roman" w:hAnsi="Times New Roman" w:cs="Times New Roman"/>
          <w:sz w:val="26"/>
          <w:szCs w:val="26"/>
          <w:lang w:val="en-US"/>
        </w:rPr>
        <w:t>người đăng tải</w:t>
      </w:r>
      <w:r>
        <w:rPr>
          <w:rFonts w:hint="default" w:ascii="Times New Roman" w:hAnsi="Times New Roman" w:cs="Times New Roman"/>
          <w:sz w:val="26"/>
          <w:szCs w:val="26"/>
        </w:rPr>
        <w:t xml:space="preserve"> theo dõi danh sách các giao dịch tải tài liệu của người dùng đã trả phí, đồng thời cập nhật trạng thái của các giao dịch này.</w:t>
      </w:r>
    </w:p>
    <w:p w14:paraId="29D95131">
      <w:pPr>
        <w:bidi w:val="0"/>
        <w:jc w:val="both"/>
        <w:rPr>
          <w:rFonts w:hint="default" w:ascii="Times New Roman" w:hAnsi="Times New Roman" w:cs="Times New Roman"/>
          <w:sz w:val="26"/>
          <w:szCs w:val="26"/>
        </w:rPr>
      </w:pPr>
    </w:p>
    <w:p w14:paraId="1668152A">
      <w:pPr>
        <w:bidi w:val="0"/>
        <w:ind w:left="0" w:leftChars="0" w:firstLine="798" w:firstLineChars="307"/>
        <w:jc w:val="both"/>
        <w:rPr>
          <w:rFonts w:hint="default" w:ascii="Times New Roman" w:hAnsi="Times New Roman" w:cs="Times New Roman"/>
          <w:sz w:val="26"/>
          <w:szCs w:val="26"/>
          <w:lang w:val="en-US"/>
        </w:rPr>
      </w:pPr>
      <w:r>
        <w:rPr>
          <w:rFonts w:hint="default" w:ascii="Times New Roman" w:hAnsi="Times New Roman" w:cs="Times New Roman"/>
          <w:i/>
          <w:iCs/>
          <w:sz w:val="26"/>
          <w:szCs w:val="26"/>
        </w:rPr>
        <w:t xml:space="preserve">Xem </w:t>
      </w:r>
      <w:r>
        <w:rPr>
          <w:rFonts w:hint="default" w:ascii="Times New Roman" w:hAnsi="Times New Roman" w:cs="Times New Roman"/>
          <w:i/>
          <w:iCs/>
          <w:sz w:val="26"/>
          <w:szCs w:val="26"/>
          <w:lang w:val="en-US"/>
        </w:rPr>
        <w:t xml:space="preserve">thông tin </w:t>
      </w:r>
      <w:r>
        <w:rPr>
          <w:rFonts w:hint="default" w:ascii="Times New Roman" w:hAnsi="Times New Roman" w:cs="Times New Roman"/>
          <w:i/>
          <w:iCs/>
          <w:sz w:val="26"/>
          <w:szCs w:val="26"/>
        </w:rPr>
        <w:t>giao dịch: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Quản trị viên và </w:t>
      </w:r>
      <w:r>
        <w:rPr>
          <w:rFonts w:hint="default" w:ascii="Times New Roman" w:hAnsi="Times New Roman" w:cs="Times New Roman"/>
          <w:sz w:val="26"/>
          <w:szCs w:val="26"/>
          <w:lang w:val="en-US"/>
        </w:rPr>
        <w:t>người đăng tải</w:t>
      </w:r>
      <w:r>
        <w:rPr>
          <w:rFonts w:hint="default" w:ascii="Times New Roman" w:hAnsi="Times New Roman" w:cs="Times New Roman"/>
          <w:sz w:val="26"/>
          <w:szCs w:val="26"/>
        </w:rPr>
        <w:t xml:space="preserve"> có thể truy cập hệ thống để xem danh sách các giao dịch tải tài liệu mà người dùng đã thực hiện. Mỗi giao dịch sẽ hiển thị đầy đủ thông tin như: tên người dùng, tên tài liệu, loại tài liệu, </w:t>
      </w:r>
      <w:r>
        <w:rPr>
          <w:rFonts w:hint="default" w:ascii="Times New Roman" w:hAnsi="Times New Roman" w:cs="Times New Roman"/>
          <w:sz w:val="26"/>
          <w:szCs w:val="26"/>
          <w:lang w:val="en-US"/>
        </w:rPr>
        <w:t>phí</w:t>
      </w:r>
      <w:r>
        <w:rPr>
          <w:rFonts w:hint="default" w:ascii="Times New Roman" w:hAnsi="Times New Roman" w:cs="Times New Roman"/>
          <w:sz w:val="26"/>
          <w:szCs w:val="26"/>
        </w:rPr>
        <w:t>. Ngoài ra, có thể xem chi tiết từng giao dịch để theo dõi lịch sử hoặc ghi chú bổ sung nếu cần.</w:t>
      </w:r>
      <w:r>
        <w:rPr>
          <w:rFonts w:hint="default" w:ascii="Times New Roman" w:hAnsi="Times New Roman" w:cs="Times New Roman"/>
          <w:sz w:val="26"/>
          <w:szCs w:val="26"/>
          <w:lang w:val="en-US"/>
        </w:rPr>
        <w:t xml:space="preserve"> </w:t>
      </w:r>
    </w:p>
    <w:p w14:paraId="6271ACCA">
      <w:pPr>
        <w:bidi w:val="0"/>
        <w:ind w:left="0" w:leftChars="0" w:firstLine="798" w:firstLineChars="307"/>
        <w:jc w:val="both"/>
        <w:rPr>
          <w:rFonts w:hint="default" w:ascii="Times New Roman" w:hAnsi="Times New Roman" w:cs="Times New Roman"/>
          <w:sz w:val="26"/>
          <w:szCs w:val="26"/>
          <w:lang w:val="en-US"/>
        </w:rPr>
      </w:pPr>
    </w:p>
    <w:p w14:paraId="7F59A296">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w:t>
      </w:r>
      <w:r>
        <w:rPr>
          <w:rFonts w:hint="default" w:ascii="Times New Roman" w:hAnsi="Times New Roman" w:cs="Times New Roman"/>
          <w:i/>
          <w:iCs/>
          <w:sz w:val="26"/>
          <w:szCs w:val="26"/>
          <w:lang w:val="vi-VN"/>
        </w:rPr>
        <w:t xml:space="preserve">ìm kiếm thông tin </w:t>
      </w:r>
      <w:r>
        <w:rPr>
          <w:rFonts w:hint="default" w:ascii="Times New Roman" w:hAnsi="Times New Roman" w:cs="Times New Roman"/>
          <w:i/>
          <w:iCs/>
          <w:sz w:val="26"/>
          <w:szCs w:val="26"/>
          <w:lang w:val="en-US"/>
        </w:rPr>
        <w:t>giao dịch</w:t>
      </w:r>
      <w:r>
        <w:rPr>
          <w:rFonts w:hint="default" w:ascii="Times New Roman" w:hAnsi="Times New Roman" w:cs="Times New Roman"/>
          <w:i/>
          <w:i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Người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chỉ cần nhập một phần hoặc toàn bộ </w:t>
      </w:r>
      <w:r>
        <w:rPr>
          <w:rFonts w:hint="default" w:ascii="Times New Roman" w:hAnsi="Times New Roman" w:cs="Times New Roman"/>
          <w:sz w:val="26"/>
          <w:szCs w:val="26"/>
          <w:lang w:val="en-US"/>
        </w:rPr>
        <w:t>thông tin giao dịch</w:t>
      </w:r>
      <w:r>
        <w:rPr>
          <w:rFonts w:hint="default" w:ascii="Times New Roman" w:hAnsi="Times New Roman" w:cs="Times New Roman"/>
          <w:sz w:val="26"/>
          <w:szCs w:val="26"/>
        </w:rPr>
        <w:t xml:space="preserve"> vào ô tìm kiếm được đặt ở phía trên danh sách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Hệ thống sẽ tự động lọc và hiển thị những người dùng có tên trùng khớp hoặc gần đúng với từ khóa đã nhập</w:t>
      </w:r>
      <w:r>
        <w:rPr>
          <w:rFonts w:hint="default" w:ascii="Times New Roman" w:hAnsi="Times New Roman" w:cs="Times New Roman"/>
          <w:sz w:val="26"/>
          <w:szCs w:val="26"/>
          <w:lang w:val="en-US"/>
        </w:rPr>
        <w:t>.</w:t>
      </w:r>
    </w:p>
    <w:p w14:paraId="1A4B95CD">
      <w:pPr>
        <w:bidi w:val="0"/>
        <w:jc w:val="both"/>
        <w:rPr>
          <w:rFonts w:hint="default" w:ascii="Times New Roman" w:hAnsi="Times New Roman" w:cs="Times New Roman"/>
          <w:sz w:val="26"/>
          <w:szCs w:val="26"/>
          <w:lang w:val="en-US"/>
        </w:rPr>
      </w:pPr>
    </w:p>
    <w:p w14:paraId="7EF9A09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Quản lý khuyến mãi:</w:t>
      </w:r>
      <w:r>
        <w:rPr>
          <w:rFonts w:hint="default" w:ascii="Times New Roman" w:hAnsi="Times New Roman" w:cs="Times New Roman"/>
          <w:sz w:val="26"/>
          <w:szCs w:val="26"/>
          <w:lang w:val="en-US"/>
        </w:rPr>
        <w:t xml:space="preserve"> chức năng này cho phép quản trị viên </w:t>
      </w:r>
      <w:r>
        <w:rPr>
          <w:rFonts w:hint="default" w:ascii="Times New Roman" w:hAnsi="Times New Roman" w:cs="Times New Roman"/>
          <w:sz w:val="26"/>
          <w:szCs w:val="26"/>
          <w:lang w:val="en-US" w:eastAsia="zh-CN"/>
        </w:rPr>
        <w:t>và người đăng tải</w:t>
      </w:r>
      <w:r>
        <w:rPr>
          <w:rFonts w:hint="default" w:ascii="Times New Roman" w:hAnsi="Times New Roman" w:cs="Times New Roman"/>
          <w:sz w:val="26"/>
          <w:szCs w:val="26"/>
          <w:lang w:val="en-US"/>
        </w:rPr>
        <w:t xml:space="preserve"> điều chỉnh các khung giờ khuyến mãi trên hệ thống thông qua các thao tác: sửa khuyến mãi và dừng khuyến mãi.</w:t>
      </w:r>
    </w:p>
    <w:p w14:paraId="113D301A">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5B3F44C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Sửa khuyến mãi: </w:t>
      </w:r>
      <w:r>
        <w:rPr>
          <w:rFonts w:hint="default" w:ascii="Times New Roman" w:hAnsi="Times New Roman" w:cs="Times New Roman"/>
          <w:i w:val="0"/>
          <w:iCs w:val="0"/>
          <w:sz w:val="26"/>
          <w:szCs w:val="26"/>
          <w:lang w:val="en-US"/>
        </w:rPr>
        <w:t>Khi Quản trị viên muốn chỉnh sửa khung giờ khuyến mãi thì sẽ chọn giờ bắt đầu khuyến mãi và giờ kết thúc khuyến mãi. Trong thời gian này thì tất cả các tài liệu sẽ được giảm 30% phí nếu người dùng muốn tải xuống.</w:t>
      </w:r>
    </w:p>
    <w:p w14:paraId="02E64959">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iCs/>
          <w:sz w:val="26"/>
          <w:szCs w:val="26"/>
          <w:lang w:val="en-US"/>
        </w:rPr>
      </w:pPr>
    </w:p>
    <w:p w14:paraId="0BC2A50F">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iCs/>
          <w:sz w:val="26"/>
          <w:szCs w:val="26"/>
          <w:lang w:val="en-US"/>
        </w:rPr>
        <w:t xml:space="preserve">Dừng khuyến mãi: </w:t>
      </w:r>
      <w:r>
        <w:rPr>
          <w:rFonts w:hint="default" w:ascii="Times New Roman" w:hAnsi="Times New Roman" w:cs="Times New Roman"/>
          <w:i w:val="0"/>
          <w:iCs w:val="0"/>
          <w:sz w:val="26"/>
          <w:szCs w:val="26"/>
          <w:lang w:val="en-US"/>
        </w:rPr>
        <w:t>Khi Quản trị viên muốn kết thúc khuyến mãi trước khoản thời gian đã chọn thì sẽ chọn “Dừng khuyến mãi”, sau đó tất cá các tài liệu sẽ trở về khoản phí ban đầu.</w:t>
      </w:r>
    </w:p>
    <w:p w14:paraId="6636A5E0">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689259A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Quản lý đánh giá: </w:t>
      </w:r>
      <w:r>
        <w:rPr>
          <w:rFonts w:hint="default" w:ascii="Times New Roman" w:hAnsi="Times New Roman" w:cs="Times New Roman"/>
          <w:sz w:val="26"/>
          <w:szCs w:val="26"/>
          <w:lang w:val="en-US"/>
        </w:rPr>
        <w:t xml:space="preserve">chức năng này cho phép người Quản trị viên </w:t>
      </w:r>
      <w:r>
        <w:rPr>
          <w:rFonts w:hint="default" w:ascii="Times New Roman" w:hAnsi="Times New Roman" w:cs="Times New Roman"/>
          <w:sz w:val="26"/>
          <w:szCs w:val="26"/>
          <w:lang w:val="en-US" w:eastAsia="zh-CN"/>
        </w:rPr>
        <w:t>và người đăng tải</w:t>
      </w:r>
      <w:r>
        <w:rPr>
          <w:rFonts w:hint="default" w:ascii="Times New Roman" w:hAnsi="Times New Roman" w:cs="Times New Roman"/>
          <w:sz w:val="26"/>
          <w:szCs w:val="26"/>
          <w:lang w:val="en-US"/>
        </w:rPr>
        <w:t xml:space="preserve"> quản lý và kiểm soát các đánh giá của người dùng về sự trải nghiệm dịch vụ du lịch. C</w:t>
      </w:r>
      <w:r>
        <w:rPr>
          <w:rFonts w:hint="default" w:ascii="Times New Roman" w:hAnsi="Times New Roman" w:cs="Times New Roman"/>
          <w:sz w:val="26"/>
          <w:szCs w:val="26"/>
        </w:rPr>
        <w:t>hức năng này giúp kiểm soát nội dung bình luận và đánh giá trước khi hiển thị công khai</w:t>
      </w:r>
      <w:r>
        <w:rPr>
          <w:rFonts w:hint="default" w:ascii="Times New Roman" w:hAnsi="Times New Roman" w:cs="Times New Roman"/>
          <w:sz w:val="26"/>
          <w:szCs w:val="26"/>
          <w:lang w:val="en-US"/>
        </w:rPr>
        <w:t xml:space="preserve"> trên trang web</w:t>
      </w:r>
      <w:r>
        <w:rPr>
          <w:rFonts w:hint="default" w:ascii="Times New Roman" w:hAnsi="Times New Roman" w:cs="Times New Roman"/>
          <w:sz w:val="26"/>
          <w:szCs w:val="26"/>
        </w:rPr>
        <w:t>.</w:t>
      </w:r>
    </w:p>
    <w:p w14:paraId="48BC7AD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3D9B42B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Duyệt đánh giá:</w:t>
      </w:r>
      <w:r>
        <w:rPr>
          <w:rFonts w:hint="default" w:ascii="Times New Roman" w:hAnsi="Times New Roman" w:cs="Times New Roman"/>
          <w:sz w:val="26"/>
          <w:szCs w:val="26"/>
          <w:lang w:val="en-US"/>
        </w:rPr>
        <w:t xml:space="preserve"> Khi người dùng nhập đánh giá về dịch vụ và gửi đi. Đánh giá sẽ được lưu tạm thời trong hệ thống và chưa được công khai. Khi đó Quản trị viên sẽ kiểm tra nội dung của các bình luận, nếu không vi phạm các tiêu chí như: không quy phạm quy định (ngôn ngữ tục tĩu, phản cảm, kích động, spam,…), không chứa thông tin sai lệch hoặc lừa đảo. Nếu nội dung hợp lệ, Quản trị viên sẽ duyệt bài và bình luận đánh giá đó sẽ được công khai trên trang web và tất cả mọi người có thể nhìn thấy được.</w:t>
      </w:r>
    </w:p>
    <w:p w14:paraId="0C1A0B78">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3A05F0E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Ẩn đánh giá: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một đánh giá đã được công khai trên website, nếu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phát hiện nội dung vi phạm các tiêu chí như: sử dụng ngôn ngữ tục tĩu, phản cảm, kích động, chứa thông tin sai lệch, lừa đảo hoặc có dấu hiệu spam,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có quyền ẩn đánh giá đó khỏi trang web. Đánh giá bị ẩn sẽ không còn hiển thị với người dùng, nhưng vẫn được lưu trong hệ thống để phục vụ cho việc kiểm tra, xử lý hoặc khôi phục nếu cần thiết. Việc ẩn đánh giá nhằm đảm bảo nội dung trên trang luôn văn minh, chính xác và phù hợp với quy định.</w:t>
      </w:r>
    </w:p>
    <w:p w14:paraId="59C9D82E">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SimSun" w:hAnsi="SimSun" w:eastAsia="SimSun" w:cs="SimSun"/>
          <w:sz w:val="24"/>
          <w:szCs w:val="24"/>
          <w:lang w:val="en-US"/>
        </w:rPr>
      </w:pPr>
    </w:p>
    <w:p w14:paraId="7E52364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eastAsia="SimSun" w:cs="Times New Roman"/>
          <w:sz w:val="26"/>
          <w:szCs w:val="26"/>
          <w:lang w:val="en-US"/>
        </w:rPr>
      </w:pPr>
      <w:r>
        <w:rPr>
          <w:rFonts w:hint="default" w:ascii="Times New Roman" w:hAnsi="Times New Roman" w:cs="Times New Roman"/>
          <w:i/>
          <w:iCs/>
          <w:sz w:val="26"/>
          <w:szCs w:val="26"/>
          <w:lang w:val="en-US"/>
        </w:rPr>
        <w:t>Xóa đánh giá: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Xóa </w:t>
      </w:r>
      <w:r>
        <w:rPr>
          <w:rFonts w:hint="default" w:ascii="Times New Roman" w:hAnsi="Times New Roman" w:cs="Times New Roman"/>
          <w:sz w:val="26"/>
          <w:szCs w:val="26"/>
          <w:lang w:val="en-US"/>
        </w:rPr>
        <w:t>đánh giá</w:t>
      </w:r>
      <w:r>
        <w:rPr>
          <w:rFonts w:hint="default" w:ascii="Times New Roman" w:hAnsi="Times New Roman" w:cs="Times New Roman"/>
          <w:sz w:val="26"/>
          <w:szCs w:val="26"/>
        </w:rPr>
        <w:t xml:space="preserve"> là thao tác loại bỏ một đánh giá khỏi hệ thống, giúp duy trì nội dung phù hợp và tránh những thông tin tiêu cực hoặc vi phạm.</w:t>
      </w:r>
      <w:r>
        <w:rPr>
          <w:rFonts w:hint="default" w:ascii="Times New Roman" w:hAnsi="Times New Roman" w:cs="Times New Roman"/>
          <w:sz w:val="26"/>
          <w:szCs w:val="26"/>
          <w:lang w:val="en-US"/>
        </w:rPr>
        <w:t xml:space="preserve"> Khi Quản trị viên kiểm tra nội dung của bình luận và đánh giá. Nếu các bình luận và đánh giá chứa các câu từ tục tĩu, phản cảm, kích động thù địch, spam, các thông tin bịa đặt gây hiểu lầm, các chủ đề không liên quan thì Quản trị viên sẽ xóa bài khỏi hệ thống để có thể d</w:t>
      </w:r>
      <w:r>
        <w:rPr>
          <w:rFonts w:hint="default" w:ascii="Times New Roman" w:hAnsi="Times New Roman" w:eastAsia="SimSun" w:cs="Times New Roman"/>
          <w:sz w:val="26"/>
          <w:szCs w:val="26"/>
        </w:rPr>
        <w:t>uy trì nội dung chất lượng và an toàn cho cộng đồn</w:t>
      </w:r>
      <w:r>
        <w:rPr>
          <w:rFonts w:hint="default" w:ascii="Times New Roman" w:hAnsi="Times New Roman" w:eastAsia="SimSun" w:cs="Times New Roman"/>
          <w:sz w:val="26"/>
          <w:szCs w:val="26"/>
          <w:lang w:val="en-US"/>
        </w:rPr>
        <w:t>g, n</w:t>
      </w:r>
      <w:r>
        <w:rPr>
          <w:rFonts w:hint="default" w:ascii="Times New Roman" w:hAnsi="Times New Roman" w:eastAsia="SimSun" w:cs="Times New Roman"/>
          <w:sz w:val="26"/>
          <w:szCs w:val="26"/>
        </w:rPr>
        <w:t>găn chặn thông tin sai lệch, gây hạ</w:t>
      </w:r>
      <w:r>
        <w:rPr>
          <w:rFonts w:hint="default" w:ascii="Times New Roman" w:hAnsi="Times New Roman" w:eastAsia="SimSun" w:cs="Times New Roman"/>
          <w:sz w:val="26"/>
          <w:szCs w:val="26"/>
          <w:lang w:val="en-US"/>
        </w:rPr>
        <w:t>i, h</w:t>
      </w:r>
      <w:r>
        <w:rPr>
          <w:rFonts w:hint="default" w:ascii="Times New Roman" w:hAnsi="Times New Roman" w:eastAsia="SimSun" w:cs="Times New Roman"/>
          <w:sz w:val="26"/>
          <w:szCs w:val="26"/>
        </w:rPr>
        <w:t>ạn chế spam, quảng cáo không mong muốn</w:t>
      </w:r>
      <w:r>
        <w:rPr>
          <w:rFonts w:hint="default" w:ascii="Times New Roman" w:hAnsi="Times New Roman" w:eastAsia="SimSun" w:cs="Times New Roman"/>
          <w:sz w:val="26"/>
          <w:szCs w:val="26"/>
          <w:lang w:val="en-US"/>
        </w:rPr>
        <w:t>.</w:t>
      </w:r>
    </w:p>
    <w:p w14:paraId="57B6048F">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eastAsia="SimSun" w:cs="Times New Roman"/>
          <w:sz w:val="26"/>
          <w:szCs w:val="26"/>
          <w:lang w:val="en-US"/>
        </w:rPr>
      </w:pPr>
    </w:p>
    <w:p w14:paraId="039CB9D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eastAsia="zh-CN"/>
        </w:rPr>
        <w:t>Quản lý liên hệ:</w:t>
      </w:r>
      <w:r>
        <w:rPr>
          <w:rFonts w:hint="default" w:ascii="Times New Roman" w:hAnsi="Times New Roman" w:cs="Times New Roman"/>
          <w:sz w:val="26"/>
          <w:szCs w:val="26"/>
          <w:lang w:val="en-US" w:eastAsia="zh-CN"/>
        </w:rPr>
        <w:t xml:space="preserve"> c</w:t>
      </w:r>
      <w:r>
        <w:rPr>
          <w:rFonts w:hint="default" w:ascii="Times New Roman" w:hAnsi="Times New Roman" w:cs="Times New Roman"/>
          <w:sz w:val="26"/>
          <w:szCs w:val="26"/>
          <w:lang w:val="vi-VN"/>
        </w:rPr>
        <w:t xml:space="preserve">hức năng này cho phép người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lang w:val="en-US" w:eastAsia="zh-CN"/>
        </w:rPr>
        <w:t>và 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quản l</w:t>
      </w:r>
      <w:r>
        <w:rPr>
          <w:rFonts w:hint="default" w:ascii="Times New Roman" w:hAnsi="Times New Roman" w:cs="Times New Roman"/>
          <w:sz w:val="26"/>
          <w:szCs w:val="26"/>
          <w:lang w:val="en-US"/>
        </w:rPr>
        <w:t>ý các</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liên hệ của người dùng</w:t>
      </w:r>
      <w:r>
        <w:rPr>
          <w:rFonts w:hint="default" w:ascii="Times New Roman" w:hAnsi="Times New Roman" w:cs="Times New Roman"/>
          <w:sz w:val="26"/>
          <w:szCs w:val="26"/>
          <w:lang w:val="vi-VN"/>
        </w:rPr>
        <w:t xml:space="preserve"> qua các thao tác</w:t>
      </w:r>
      <w:r>
        <w:rPr>
          <w:rFonts w:hint="default" w:ascii="Times New Roman" w:hAnsi="Times New Roman" w:cs="Times New Roman"/>
          <w:sz w:val="26"/>
          <w:szCs w:val="26"/>
          <w:lang w:val="en-US"/>
        </w:rPr>
        <w:t xml:space="preserve"> để dễ dàng tư vấn và giải đáp thắc mắc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trả lời liên hệ và tìm kiếm thông tin liên hệ.</w:t>
      </w:r>
    </w:p>
    <w:p w14:paraId="7EDBB2FA">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vi-VN"/>
        </w:rPr>
      </w:pPr>
    </w:p>
    <w:p w14:paraId="3C8A3A83">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i/>
          <w:iCs/>
          <w:sz w:val="26"/>
          <w:szCs w:val="26"/>
          <w:lang w:val="en-US" w:eastAsia="zh-CN"/>
        </w:rPr>
        <w:t>Trả lời liên hệ:</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rPr>
        <w:t xml:space="preserve">Khi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điền vào form liên hệ các thông tin cần liên hệ, sau khi gửi thì các thông tin sẽ hiển thị tại trang quản trị</w:t>
      </w:r>
      <w:r>
        <w:rPr>
          <w:rFonts w:hint="default" w:ascii="Times New Roman" w:hAnsi="Times New Roman" w:cs="Times New Roman"/>
          <w:sz w:val="26"/>
          <w:szCs w:val="26"/>
        </w:rPr>
        <w:t xml:space="preserve">. Tại đây,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 truy cập vào để xem toàn bộ thông tin </w:t>
      </w:r>
      <w:r>
        <w:rPr>
          <w:rFonts w:hint="default" w:ascii="Times New Roman" w:hAnsi="Times New Roman" w:cs="Times New Roman"/>
          <w:sz w:val="26"/>
          <w:szCs w:val="26"/>
          <w:lang w:val="en-US"/>
        </w:rPr>
        <w:t>mà khách hàng đã liên hệ và giải đáp khi cần thiết. Nội dung giải đáp của Quản trị viên sẽ được gửi về email cho người dùng.</w:t>
      </w:r>
    </w:p>
    <w:p w14:paraId="7362A3FC">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eastAsia="zh-CN"/>
        </w:rPr>
      </w:pPr>
    </w:p>
    <w:p w14:paraId="6BA4D98B">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w:t>
      </w:r>
      <w:r>
        <w:rPr>
          <w:rFonts w:hint="default" w:ascii="Times New Roman" w:hAnsi="Times New Roman" w:cs="Times New Roman"/>
          <w:i/>
          <w:iCs/>
          <w:sz w:val="26"/>
          <w:szCs w:val="26"/>
          <w:lang w:val="vi-VN"/>
        </w:rPr>
        <w:t xml:space="preserve">ìm kiếm thông tin </w:t>
      </w:r>
      <w:r>
        <w:rPr>
          <w:rFonts w:hint="default" w:ascii="Times New Roman" w:hAnsi="Times New Roman" w:cs="Times New Roman"/>
          <w:i/>
          <w:iCs/>
          <w:sz w:val="26"/>
          <w:szCs w:val="26"/>
          <w:lang w:val="en-US"/>
        </w:rPr>
        <w:t>liên hệ</w:t>
      </w:r>
      <w:r>
        <w:rPr>
          <w:rFonts w:hint="default" w:ascii="Times New Roman" w:hAnsi="Times New Roman" w:cs="Times New Roman"/>
          <w:i/>
          <w:i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Người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chỉ cần nhập một phần hoặc toàn bộ họ tên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vào ô tìm kiếm được đặt ở phía trên danh sách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Hệ thống sẽ tự động lọc và hiển thị những </w:t>
      </w:r>
      <w:r>
        <w:rPr>
          <w:rFonts w:hint="default" w:ascii="Times New Roman" w:hAnsi="Times New Roman" w:cs="Times New Roman"/>
          <w:sz w:val="26"/>
          <w:szCs w:val="26"/>
          <w:lang w:val="en-US"/>
        </w:rPr>
        <w:t xml:space="preserve">thông tin liên hệ của </w:t>
      </w:r>
      <w:r>
        <w:rPr>
          <w:rFonts w:hint="default" w:ascii="Times New Roman" w:hAnsi="Times New Roman" w:cs="Times New Roman"/>
          <w:sz w:val="26"/>
          <w:szCs w:val="26"/>
        </w:rPr>
        <w:t>khách hàng có tên trùng khớp hoặc gần đúng với từ khóa đã nhập</w:t>
      </w:r>
      <w:r>
        <w:rPr>
          <w:rFonts w:hint="default" w:ascii="Times New Roman" w:hAnsi="Times New Roman" w:cs="Times New Roman"/>
          <w:sz w:val="26"/>
          <w:szCs w:val="26"/>
          <w:lang w:val="en-US"/>
        </w:rPr>
        <w:t>.</w:t>
      </w:r>
    </w:p>
    <w:p w14:paraId="4EE4043F">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08AC2D5B">
      <w:pPr>
        <w:keepNext w:val="0"/>
        <w:keepLines w:val="0"/>
        <w:pageBreakBefore w:val="0"/>
        <w:widowControl/>
        <w:kinsoku/>
        <w:wordWrap/>
        <w:overflowPunct/>
        <w:topLinePunct w:val="0"/>
        <w:autoSpaceDE/>
        <w:autoSpaceDN/>
        <w:bidi w:val="0"/>
        <w:adjustRightInd/>
        <w:snapToGrid/>
        <w:ind w:firstLine="720"/>
        <w:jc w:val="both"/>
        <w:textAlignment w:val="auto"/>
        <w:rPr>
          <w:rFonts w:ascii="SimSun" w:hAnsi="SimSun" w:eastAsia="SimSun" w:cs="SimSun"/>
          <w:sz w:val="24"/>
          <w:szCs w:val="24"/>
        </w:rPr>
      </w:pPr>
      <w:r>
        <w:rPr>
          <w:rFonts w:hint="default" w:ascii="Times New Roman" w:hAnsi="Times New Roman" w:cs="Times New Roman"/>
          <w:b/>
          <w:bCs/>
          <w:sz w:val="26"/>
          <w:szCs w:val="26"/>
          <w:lang w:val="en-US"/>
        </w:rPr>
        <w:t>Chatbox:</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này cho phép Quản trị viên và người dùng trao đổi trực tiếp với nhau thông qua hệ thống tin nhắn trên website. Người dùng có thể đặt câu hỏi, gửi thắc mắc hoặc yêu cầu hỗ trợ ngay trong khung chat. Hệ thống sẽ tự động phản hồi ban đầu nhằm xác nhận tin nhắn đã được ghi nhận, sau đó Quản trị viên sẽ tiếp nhận và trả lời chi tiết cho người dùng.</w:t>
      </w:r>
    </w:p>
    <w:p w14:paraId="58D6B95B">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SimSun" w:hAnsi="SimSun" w:eastAsia="SimSun" w:cs="SimSun"/>
          <w:sz w:val="24"/>
          <w:szCs w:val="24"/>
          <w:lang w:val="en-US"/>
        </w:rPr>
      </w:pPr>
    </w:p>
    <w:p w14:paraId="01EDE8DD">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Thống kê:</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giúp </w:t>
      </w:r>
      <w:r>
        <w:rPr>
          <w:rFonts w:hint="default" w:ascii="Times New Roman" w:hAnsi="Times New Roman" w:cs="Times New Roman"/>
          <w:sz w:val="26"/>
          <w:szCs w:val="26"/>
          <w:lang w:val="en-US"/>
        </w:rPr>
        <w:t xml:space="preserve">Quản trị viên </w:t>
      </w:r>
      <w:r>
        <w:rPr>
          <w:rFonts w:hint="default" w:ascii="Times New Roman" w:hAnsi="Times New Roman" w:cs="Times New Roman"/>
          <w:sz w:val="26"/>
          <w:szCs w:val="26"/>
        </w:rPr>
        <w:t xml:space="preserve">theo dõi </w:t>
      </w:r>
      <w:r>
        <w:rPr>
          <w:rFonts w:hint="default" w:ascii="Times New Roman" w:hAnsi="Times New Roman" w:cs="Times New Roman"/>
          <w:sz w:val="26"/>
          <w:szCs w:val="26"/>
          <w:lang w:val="en-US"/>
        </w:rPr>
        <w:t>doanh thu của hệ thống và tài liệu được đặt tải về nhiều nhất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Khi Quản trị viên muốn xem thống kê thì vào mục thống kê sẽ có tùy chọn thống kê theo ngày hoặc theo tháng. Ngoài ra, còn có 2 loại biểu đồ là “Top 10 tài liệu được ưa chuộng nhất” và “Doanh thu hàng tháng”. Giúp cho Quản trị có cái nhìn tổng quát và dễ dàng đưa ra các biện pháp cũng như kế hoạch để cải thiện chất lượng của hệ thống và các tài liệu.</w:t>
      </w:r>
    </w:p>
    <w:p w14:paraId="4302E762">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60FAAC2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b/>
          <w:bCs/>
          <w:sz w:val="26"/>
          <w:szCs w:val="26"/>
          <w:lang w:val="en-US"/>
        </w:rPr>
        <w:t>View 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 xml:space="preserve">Khi người đăng tải đăng nhập vào hệ thống, cần nhập đúng thông tin bao gồm tên đăng nhập và mật khẩu đã đăng ký trước đó để truy cập vào hệ thống. Sau khi đăng nhập sẽ hiện ra giao diện quản trị gồm có các chức năng: quản lý giao dịch tài liệu, </w:t>
      </w:r>
      <w:r>
        <w:rPr>
          <w:rFonts w:hint="default" w:ascii="Times New Roman" w:hAnsi="Times New Roman" w:cs="Times New Roman"/>
          <w:sz w:val="26"/>
          <w:szCs w:val="26"/>
          <w:lang w:val="en-US"/>
        </w:rPr>
        <w:t>quản lý tài liệu, quản lý danh mục, quản lý khuyến mãi, quản lý đánh giá, quản lý liên hệ, thống kê.</w:t>
      </w:r>
      <w:r>
        <w:rPr>
          <w:rFonts w:hint="default" w:ascii="Times New Roman" w:hAnsi="Times New Roman" w:cs="Times New Roman"/>
          <w:sz w:val="26"/>
          <w:szCs w:val="26"/>
          <w:lang w:val="en-US" w:eastAsia="zh-CN"/>
        </w:rPr>
        <w:t xml:space="preserve"> Quản trị viên có thể điều chỉnh các chức năng theo mong muốn.</w:t>
      </w:r>
    </w:p>
    <w:p w14:paraId="1D3989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lang w:val="en-US" w:eastAsia="zh-CN"/>
        </w:rPr>
      </w:pPr>
    </w:p>
    <w:p w14:paraId="0E29721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b/>
          <w:bCs/>
          <w:sz w:val="26"/>
          <w:szCs w:val="26"/>
          <w:lang w:val="en-US" w:eastAsia="zh-CN"/>
        </w:rPr>
        <w:t>Quản lý tài liệu:</w:t>
      </w:r>
      <w:r>
        <w:rPr>
          <w:rFonts w:hint="default" w:ascii="Times New Roman" w:hAnsi="Times New Roman" w:cs="Times New Roman"/>
          <w:sz w:val="26"/>
          <w:szCs w:val="26"/>
          <w:lang w:val="en-US" w:eastAsia="zh-CN"/>
        </w:rPr>
        <w:t xml:space="preserve"> chức năng này cho phép quản trị viên và người đăng tải quản lý các thông tin tài liệu thông qua các thao tác: thêm tài liệu, sửa tài liệu, xóa tài liệu và tìm kiếm tài liệu.</w:t>
      </w:r>
    </w:p>
    <w:p w14:paraId="33EE7D7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Thêm </w:t>
      </w:r>
      <w:r>
        <w:rPr>
          <w:rFonts w:hint="default" w:ascii="Times New Roman" w:hAnsi="Times New Roman" w:cs="Times New Roman"/>
          <w:i/>
          <w:iCs/>
          <w:sz w:val="26"/>
          <w:szCs w:val="26"/>
          <w:lang w:val="en-US" w:eastAsia="zh-CN"/>
        </w:rPr>
        <w:t>tài liệu</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Khi</w:t>
      </w:r>
      <w:r>
        <w:rPr>
          <w:rFonts w:hint="default" w:ascii="Times New Roman" w:hAnsi="Times New Roman" w:cs="Times New Roman"/>
          <w:sz w:val="26"/>
          <w:szCs w:val="26"/>
          <w:lang w:val="en-US" w:eastAsia="zh-CN"/>
        </w:rPr>
        <w:t xml:space="preserve"> người đăng tải chọn vào nút </w:t>
      </w:r>
      <w:r>
        <w:rPr>
          <w:rFonts w:hint="default" w:ascii="Times New Roman" w:hAnsi="Times New Roman" w:cs="Times New Roman"/>
          <w:sz w:val="26"/>
          <w:szCs w:val="26"/>
          <w:lang w:val="vi-VN"/>
        </w:rPr>
        <w:t xml:space="preserve">thêm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sẽ hiện ra giao diện thêm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bao gồm các thông tin cần phải nhập như: </w:t>
      </w:r>
      <w:r>
        <w:rPr>
          <w:rFonts w:hint="default" w:ascii="Times New Roman" w:hAnsi="Times New Roman" w:cs="Times New Roman"/>
          <w:sz w:val="26"/>
          <w:szCs w:val="26"/>
          <w:lang w:val="en-US"/>
        </w:rPr>
        <w:t>tên tài liệu, loại danh mục, giá, ghi chú</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vi-VN"/>
        </w:rPr>
        <w:t xml:space="preserve">Sau khi thêm thông tin </w:t>
      </w:r>
      <w:r>
        <w:rPr>
          <w:rFonts w:hint="default" w:ascii="Times New Roman" w:hAnsi="Times New Roman" w:cs="Times New Roman"/>
          <w:sz w:val="26"/>
          <w:szCs w:val="26"/>
          <w:lang w:val="en-US"/>
        </w:rPr>
        <w:t>tài liệu</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sẽ được lưu vào danh sách </w:t>
      </w:r>
      <w:r>
        <w:rPr>
          <w:rFonts w:hint="default" w:ascii="Times New Roman" w:hAnsi="Times New Roman" w:cs="Times New Roman"/>
          <w:sz w:val="26"/>
          <w:szCs w:val="26"/>
          <w:lang w:val="en-US"/>
        </w:rPr>
        <w:t>tài liệu</w:t>
      </w:r>
      <w:r>
        <w:rPr>
          <w:rFonts w:hint="default" w:ascii="Times New Roman" w:hAnsi="Times New Roman" w:cs="Times New Roman"/>
          <w:sz w:val="26"/>
          <w:szCs w:val="26"/>
          <w:lang w:val="vi-VN"/>
        </w:rPr>
        <w:t>.</w:t>
      </w:r>
    </w:p>
    <w:p w14:paraId="6AA2220A">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p>
    <w:p w14:paraId="61EC282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Sửa tài liệu:</w:t>
      </w:r>
      <w:r>
        <w:rPr>
          <w:rFonts w:hint="default" w:ascii="Times New Roman" w:hAnsi="Times New Roman" w:cs="Times New Roman"/>
          <w:sz w:val="26"/>
          <w:szCs w:val="26"/>
          <w:lang w:val="en-US" w:eastAsia="zh-CN"/>
        </w:rPr>
        <w:t xml:space="preserve"> Khi người đăng tải muốn sửa thông tin chưa chính xác hoặc chưa phù hợp của một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nào đó thì Quản trị viên sẽ nhấn chọn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đó và nhấn nút sửa. Sau đó người đăng tải sẽ sửa lại các thông tin cho chính xác và phù hợp như: </w:t>
      </w:r>
      <w:r>
        <w:rPr>
          <w:rFonts w:hint="default" w:ascii="Times New Roman" w:hAnsi="Times New Roman" w:cs="Times New Roman"/>
          <w:sz w:val="26"/>
          <w:szCs w:val="26"/>
          <w:lang w:val="en-US"/>
        </w:rPr>
        <w:t>tên tài liệu, loại danh mục, giá, ghi chú. Sau khi sửa thông tin xong, hệ thống sẽ cập thông thông tin vừa sửa.</w:t>
      </w:r>
    </w:p>
    <w:p w14:paraId="40D8A07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70097FE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 xml:space="preserve">Xóa </w:t>
      </w:r>
      <w:r>
        <w:rPr>
          <w:rFonts w:hint="default" w:ascii="Times New Roman" w:hAnsi="Times New Roman" w:cs="Times New Roman"/>
          <w:i/>
          <w:iCs/>
          <w:sz w:val="26"/>
          <w:szCs w:val="26"/>
          <w:lang w:val="en-US" w:eastAsia="zh-CN"/>
        </w:rPr>
        <w:t>tài liệu</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Khi </w:t>
      </w:r>
      <w:r>
        <w:rPr>
          <w:rFonts w:hint="default" w:ascii="Times New Roman" w:hAnsi="Times New Roman" w:cs="Times New Roman"/>
          <w:sz w:val="26"/>
          <w:szCs w:val="26"/>
          <w:lang w:val="en-US" w:eastAsia="zh-CN"/>
        </w:rPr>
        <w:t xml:space="preserve">người đăng tải </w:t>
      </w:r>
      <w:r>
        <w:rPr>
          <w:rFonts w:hint="default" w:ascii="Times New Roman" w:hAnsi="Times New Roman" w:cs="Times New Roman"/>
          <w:sz w:val="26"/>
          <w:szCs w:val="26"/>
          <w:lang w:val="vi-VN"/>
        </w:rPr>
        <w:t xml:space="preserve">muốn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thì </w:t>
      </w:r>
      <w:r>
        <w:rPr>
          <w:rFonts w:hint="default" w:ascii="Times New Roman" w:hAnsi="Times New Roman" w:cs="Times New Roman"/>
          <w:sz w:val="26"/>
          <w:szCs w:val="26"/>
          <w:lang w:val="en-US" w:eastAsia="zh-CN"/>
        </w:rPr>
        <w:t xml:space="preserve">người đăng tải </w:t>
      </w:r>
      <w:r>
        <w:rPr>
          <w:rFonts w:hint="default" w:ascii="Times New Roman" w:hAnsi="Times New Roman" w:cs="Times New Roman"/>
          <w:sz w:val="26"/>
          <w:szCs w:val="26"/>
          <w:lang w:val="vi-VN"/>
        </w:rPr>
        <w:t xml:space="preserve">sẽ tìm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cần xóa và chọn thao tác xóa đồng thời hệ thống sẽ hiện ra thông báo xác nhận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sau khi người Quản trị xác nhận xóa,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vi-VN"/>
        </w:rPr>
        <w:t xml:space="preserve">đó bị xóa khỏi danh sách </w:t>
      </w:r>
      <w:r>
        <w:rPr>
          <w:rFonts w:hint="default" w:ascii="Times New Roman" w:hAnsi="Times New Roman" w:cs="Times New Roman"/>
          <w:sz w:val="26"/>
          <w:szCs w:val="26"/>
          <w:lang w:val="en-US"/>
        </w:rPr>
        <w:t>tài liệu và hệ thống.</w:t>
      </w:r>
    </w:p>
    <w:p w14:paraId="19691BCE">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74DB6C2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Tìm kiếm tài liệu: </w:t>
      </w:r>
      <w:r>
        <w:rPr>
          <w:rFonts w:hint="default" w:ascii="Times New Roman" w:hAnsi="Times New Roman" w:cs="Times New Roman"/>
          <w:sz w:val="26"/>
          <w:szCs w:val="26"/>
          <w:lang w:val="en-US" w:eastAsia="zh-CN"/>
        </w:rPr>
        <w:t xml:space="preserve">Khi người đăng tải muốn tìm kiếm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nào đó thì người đăng tải </w:t>
      </w:r>
      <w:r>
        <w:rPr>
          <w:rFonts w:hint="default" w:ascii="Times New Roman" w:hAnsi="Times New Roman" w:cs="Times New Roman"/>
          <w:sz w:val="26"/>
          <w:szCs w:val="26"/>
          <w:lang w:val="en-US"/>
        </w:rPr>
        <w:t xml:space="preserve">sẽ nhấn vào ô tìm kiếm và nhập thông tin muốn </w:t>
      </w:r>
      <w:r>
        <w:rPr>
          <w:rFonts w:hint="default" w:ascii="Times New Roman" w:hAnsi="Times New Roman" w:cs="Times New Roman"/>
          <w:sz w:val="26"/>
          <w:szCs w:val="26"/>
          <w:lang w:val="vi-VN"/>
        </w:rPr>
        <w:t xml:space="preserve">tìm </w:t>
      </w:r>
      <w:r>
        <w:rPr>
          <w:rFonts w:hint="default" w:ascii="Times New Roman" w:hAnsi="Times New Roman" w:cs="Times New Roman"/>
          <w:sz w:val="26"/>
          <w:szCs w:val="26"/>
          <w:lang w:val="en-US"/>
        </w:rPr>
        <w:t>kiếm. Hệ thống</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en-US"/>
        </w:rPr>
        <w:t xml:space="preserve">sẽ lọc ra các thông tin trùng khớp với thông tin mà </w:t>
      </w:r>
      <w:r>
        <w:rPr>
          <w:rFonts w:hint="default" w:ascii="Times New Roman" w:hAnsi="Times New Roman" w:cs="Times New Roman"/>
          <w:sz w:val="26"/>
          <w:szCs w:val="26"/>
          <w:lang w:val="en-US" w:eastAsia="zh-CN"/>
        </w:rPr>
        <w:t xml:space="preserve">người đăng tải </w:t>
      </w:r>
      <w:r>
        <w:rPr>
          <w:rFonts w:hint="default" w:ascii="Times New Roman" w:hAnsi="Times New Roman" w:cs="Times New Roman"/>
          <w:sz w:val="26"/>
          <w:szCs w:val="26"/>
          <w:lang w:val="en-US"/>
        </w:rPr>
        <w:t>đã nhập.</w:t>
      </w:r>
    </w:p>
    <w:p w14:paraId="387FFAA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6825BB6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b/>
          <w:bCs/>
          <w:sz w:val="26"/>
          <w:szCs w:val="26"/>
          <w:lang w:val="en-US" w:eastAsia="zh-CN"/>
        </w:rPr>
        <w:t>Quản lý danh mục:</w:t>
      </w:r>
      <w:r>
        <w:rPr>
          <w:rFonts w:hint="default" w:ascii="Times New Roman" w:hAnsi="Times New Roman" w:cs="Times New Roman"/>
          <w:sz w:val="26"/>
          <w:szCs w:val="26"/>
          <w:lang w:val="en-US" w:eastAsia="zh-CN"/>
        </w:rPr>
        <w:t xml:space="preserve"> chức năng này cho phép quản trị viên và người đăng tải quản lý các loại danh mục tài liệu thông qua các thao tác: thêm danh mục, sửa danh mục, xóa danh mục và tìm kiếm danh mục.</w:t>
      </w:r>
    </w:p>
    <w:p w14:paraId="3078B3D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164F88AA">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Thêm </w:t>
      </w:r>
      <w:r>
        <w:rPr>
          <w:rFonts w:hint="default" w:ascii="Times New Roman" w:hAnsi="Times New Roman" w:cs="Times New Roman"/>
          <w:i/>
          <w:iCs/>
          <w:sz w:val="26"/>
          <w:szCs w:val="26"/>
          <w:lang w:val="en-US" w:eastAsia="zh-CN"/>
        </w:rPr>
        <w:t>danh mục</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Khi</w:t>
      </w:r>
      <w:r>
        <w:rPr>
          <w:rFonts w:hint="default" w:ascii="Times New Roman" w:hAnsi="Times New Roman" w:cs="Times New Roman"/>
          <w:sz w:val="26"/>
          <w:szCs w:val="26"/>
          <w:lang w:val="en-US" w:eastAsia="zh-CN"/>
        </w:rPr>
        <w:t xml:space="preserve"> người đăng tải chọn vào nút </w:t>
      </w:r>
      <w:r>
        <w:rPr>
          <w:rFonts w:hint="default" w:ascii="Times New Roman" w:hAnsi="Times New Roman" w:cs="Times New Roman"/>
          <w:sz w:val="26"/>
          <w:szCs w:val="26"/>
          <w:lang w:val="vi-VN"/>
        </w:rPr>
        <w:t xml:space="preserve">thêm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sẽ hiện ra giao diện thêm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 xml:space="preserve">bao gồm các thông tin cần phải nhập như: </w:t>
      </w:r>
      <w:r>
        <w:rPr>
          <w:rFonts w:hint="default" w:ascii="Times New Roman" w:hAnsi="Times New Roman" w:cs="Times New Roman"/>
          <w:sz w:val="26"/>
          <w:szCs w:val="26"/>
          <w:lang w:val="en-US"/>
        </w:rPr>
        <w:t xml:space="preserve">tên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ghi chú</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vi-VN"/>
        </w:rPr>
        <w:t xml:space="preserve">Sau khi thêm </w:t>
      </w:r>
      <w:r>
        <w:rPr>
          <w:rFonts w:hint="default" w:ascii="Times New Roman" w:hAnsi="Times New Roman" w:cs="Times New Roman"/>
          <w:sz w:val="26"/>
          <w:szCs w:val="26"/>
          <w:lang w:val="en-US" w:eastAsia="zh-CN"/>
        </w:rPr>
        <w:t>danh mục mới</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sẽ được lưu vào danh sách </w:t>
      </w:r>
      <w:r>
        <w:rPr>
          <w:rFonts w:hint="default" w:ascii="Times New Roman" w:hAnsi="Times New Roman" w:cs="Times New Roman"/>
          <w:sz w:val="26"/>
          <w:szCs w:val="26"/>
          <w:lang w:val="en-US" w:eastAsia="zh-CN"/>
        </w:rPr>
        <w:t>danh mục và quản trị viên được quyền thêm tàI liệu mới với danh mục mới vừa thêm</w:t>
      </w:r>
      <w:r>
        <w:rPr>
          <w:rFonts w:hint="default" w:ascii="Times New Roman" w:hAnsi="Times New Roman" w:cs="Times New Roman"/>
          <w:sz w:val="26"/>
          <w:szCs w:val="26"/>
          <w:lang w:val="vi-VN"/>
        </w:rPr>
        <w:t>.</w:t>
      </w:r>
    </w:p>
    <w:p w14:paraId="3C045E8D">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p>
    <w:p w14:paraId="6B77E96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Sửa danh mục:</w:t>
      </w:r>
      <w:r>
        <w:rPr>
          <w:rFonts w:hint="default" w:ascii="Times New Roman" w:hAnsi="Times New Roman" w:cs="Times New Roman"/>
          <w:sz w:val="26"/>
          <w:szCs w:val="26"/>
          <w:lang w:val="en-US" w:eastAsia="zh-CN"/>
        </w:rPr>
        <w:t xml:space="preserve"> Khi người đăng tải muốn sửa thông tin chưa chính xác hoặc chưa phù hợp của danh mục thì Quản trị viên sẽ nhấn chọn </w:t>
      </w:r>
      <w:r>
        <w:rPr>
          <w:rFonts w:hint="default" w:ascii="Times New Roman" w:hAnsi="Times New Roman" w:cs="Times New Roman"/>
          <w:sz w:val="26"/>
          <w:szCs w:val="26"/>
          <w:lang w:val="en-US"/>
        </w:rPr>
        <w:t xml:space="preserve">tài liệu </w:t>
      </w:r>
      <w:r>
        <w:rPr>
          <w:rFonts w:hint="default" w:ascii="Times New Roman" w:hAnsi="Times New Roman" w:cs="Times New Roman"/>
          <w:sz w:val="26"/>
          <w:szCs w:val="26"/>
          <w:lang w:val="en-US" w:eastAsia="zh-CN"/>
        </w:rPr>
        <w:t xml:space="preserve">đó và nhấn nút sửa. Sau đó Quản trị viên sẽ sửa lại các thông tin cho chính xác và phù hợp như: </w:t>
      </w:r>
      <w:r>
        <w:rPr>
          <w:rFonts w:hint="default" w:ascii="Times New Roman" w:hAnsi="Times New Roman" w:cs="Times New Roman"/>
          <w:sz w:val="26"/>
          <w:szCs w:val="26"/>
          <w:lang w:val="en-US"/>
        </w:rPr>
        <w:t xml:space="preserve">tên </w:t>
      </w:r>
      <w:r>
        <w:rPr>
          <w:rFonts w:hint="default" w:ascii="Times New Roman" w:hAnsi="Times New Roman" w:cs="Times New Roman"/>
          <w:sz w:val="26"/>
          <w:szCs w:val="26"/>
          <w:lang w:val="en-US" w:eastAsia="zh-CN"/>
        </w:rPr>
        <w:t>danh mục</w:t>
      </w:r>
      <w:r>
        <w:rPr>
          <w:rFonts w:hint="default" w:ascii="Times New Roman" w:hAnsi="Times New Roman" w:cs="Times New Roman"/>
          <w:sz w:val="26"/>
          <w:szCs w:val="26"/>
          <w:lang w:val="en-US"/>
        </w:rPr>
        <w:t>, ghi chú. Sau khi sửa thông tin xong, hệ thống sẽ cập thông thông tin vừa sửa.</w:t>
      </w:r>
    </w:p>
    <w:p w14:paraId="7AA59F40">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153570A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eastAsia="zh-CN"/>
        </w:rPr>
        <w:t xml:space="preserve">Tìm kiếm danh mục: </w:t>
      </w:r>
      <w:r>
        <w:rPr>
          <w:rFonts w:hint="default" w:ascii="Times New Roman" w:hAnsi="Times New Roman" w:cs="Times New Roman"/>
          <w:sz w:val="26"/>
          <w:szCs w:val="26"/>
          <w:lang w:val="en-US" w:eastAsia="zh-CN"/>
        </w:rPr>
        <w:t>Khi người đăng tải muốn tìm kiếm danh mục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nào đó thì n</w:t>
      </w:r>
      <w:r>
        <w:rPr>
          <w:rFonts w:hint="default" w:ascii="Times New Roman" w:hAnsi="Times New Roman" w:cs="Times New Roman"/>
          <w:sz w:val="26"/>
          <w:szCs w:val="26"/>
          <w:lang w:val="vi-VN"/>
        </w:rPr>
        <w:t xml:space="preserve">gười Quản </w:t>
      </w:r>
      <w:r>
        <w:rPr>
          <w:rFonts w:hint="default" w:ascii="Times New Roman" w:hAnsi="Times New Roman" w:cs="Times New Roman"/>
          <w:sz w:val="26"/>
          <w:szCs w:val="26"/>
          <w:lang w:val="en-US" w:eastAsia="zh-CN"/>
        </w:rPr>
        <w:t xml:space="preserve">trị viên </w:t>
      </w:r>
      <w:r>
        <w:rPr>
          <w:rFonts w:hint="default" w:ascii="Times New Roman" w:hAnsi="Times New Roman" w:cs="Times New Roman"/>
          <w:sz w:val="26"/>
          <w:szCs w:val="26"/>
          <w:lang w:val="en-US"/>
        </w:rPr>
        <w:t xml:space="preserve">sẽ nhấn vào ô tìm kiếm và nhập thông tin muốn </w:t>
      </w:r>
      <w:r>
        <w:rPr>
          <w:rFonts w:hint="default" w:ascii="Times New Roman" w:hAnsi="Times New Roman" w:cs="Times New Roman"/>
          <w:sz w:val="26"/>
          <w:szCs w:val="26"/>
          <w:lang w:val="vi-VN"/>
        </w:rPr>
        <w:t xml:space="preserve">tìm </w:t>
      </w:r>
      <w:r>
        <w:rPr>
          <w:rFonts w:hint="default" w:ascii="Times New Roman" w:hAnsi="Times New Roman" w:cs="Times New Roman"/>
          <w:sz w:val="26"/>
          <w:szCs w:val="26"/>
          <w:lang w:val="en-US"/>
        </w:rPr>
        <w:t>kiếm. Hệ thống</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en-US"/>
        </w:rPr>
        <w:t xml:space="preserve">sẽ lọc ra các thông tin trùng khớp với thông tin mà </w:t>
      </w:r>
      <w:r>
        <w:rPr>
          <w:rFonts w:hint="default" w:ascii="Times New Roman" w:hAnsi="Times New Roman" w:cs="Times New Roman"/>
          <w:sz w:val="26"/>
          <w:szCs w:val="26"/>
          <w:lang w:val="en-US" w:eastAsia="zh-CN"/>
        </w:rPr>
        <w:t xml:space="preserve">người đăng tải </w:t>
      </w:r>
      <w:r>
        <w:rPr>
          <w:rFonts w:hint="default" w:ascii="Times New Roman" w:hAnsi="Times New Roman" w:cs="Times New Roman"/>
          <w:sz w:val="26"/>
          <w:szCs w:val="26"/>
          <w:lang w:val="en-US"/>
        </w:rPr>
        <w:t>đã nhập.</w:t>
      </w:r>
    </w:p>
    <w:p w14:paraId="6016C6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lang w:val="en-US" w:eastAsia="zh-CN"/>
        </w:rPr>
      </w:pPr>
    </w:p>
    <w:p w14:paraId="7BCE798F">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Quản lý giao dịch tài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Chức năng này cho phép Quản trị viên và </w:t>
      </w:r>
      <w:r>
        <w:rPr>
          <w:rFonts w:hint="default" w:ascii="Times New Roman" w:hAnsi="Times New Roman" w:cs="Times New Roman"/>
          <w:sz w:val="26"/>
          <w:szCs w:val="26"/>
          <w:lang w:val="en-US"/>
        </w:rPr>
        <w:t>người đăng tải</w:t>
      </w:r>
      <w:r>
        <w:rPr>
          <w:rFonts w:hint="default" w:ascii="Times New Roman" w:hAnsi="Times New Roman" w:cs="Times New Roman"/>
          <w:sz w:val="26"/>
          <w:szCs w:val="26"/>
        </w:rPr>
        <w:t xml:space="preserve"> theo dõi danh sách các giao dịch tải tài liệu của người dùng đã trả phí, đồng thời cập nhật trạng thái của các giao dịch này.</w:t>
      </w:r>
    </w:p>
    <w:p w14:paraId="393E282D">
      <w:pPr>
        <w:bidi w:val="0"/>
        <w:jc w:val="both"/>
        <w:rPr>
          <w:rFonts w:hint="default" w:ascii="Times New Roman" w:hAnsi="Times New Roman" w:cs="Times New Roman"/>
          <w:sz w:val="26"/>
          <w:szCs w:val="26"/>
        </w:rPr>
      </w:pPr>
    </w:p>
    <w:p w14:paraId="025D19D2">
      <w:pPr>
        <w:bidi w:val="0"/>
        <w:ind w:left="0" w:leftChars="0" w:firstLine="798" w:firstLineChars="307"/>
        <w:jc w:val="both"/>
        <w:rPr>
          <w:rFonts w:hint="default" w:ascii="Times New Roman" w:hAnsi="Times New Roman" w:cs="Times New Roman"/>
          <w:sz w:val="26"/>
          <w:szCs w:val="26"/>
          <w:lang w:val="en-US"/>
        </w:rPr>
      </w:pPr>
      <w:r>
        <w:rPr>
          <w:rFonts w:hint="default" w:ascii="Times New Roman" w:hAnsi="Times New Roman" w:cs="Times New Roman"/>
          <w:i/>
          <w:iCs/>
          <w:sz w:val="26"/>
          <w:szCs w:val="26"/>
        </w:rPr>
        <w:t xml:space="preserve">Xem </w:t>
      </w:r>
      <w:r>
        <w:rPr>
          <w:rFonts w:hint="default" w:ascii="Times New Roman" w:hAnsi="Times New Roman" w:cs="Times New Roman"/>
          <w:i/>
          <w:iCs/>
          <w:sz w:val="26"/>
          <w:szCs w:val="26"/>
          <w:lang w:val="en-US"/>
        </w:rPr>
        <w:t xml:space="preserve">thông tin </w:t>
      </w:r>
      <w:r>
        <w:rPr>
          <w:rFonts w:hint="default" w:ascii="Times New Roman" w:hAnsi="Times New Roman" w:cs="Times New Roman"/>
          <w:i/>
          <w:iCs/>
          <w:sz w:val="26"/>
          <w:szCs w:val="26"/>
        </w:rPr>
        <w:t>giao dịch: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Quản trị viên và </w:t>
      </w:r>
      <w:r>
        <w:rPr>
          <w:rFonts w:hint="default" w:ascii="Times New Roman" w:hAnsi="Times New Roman" w:cs="Times New Roman"/>
          <w:sz w:val="26"/>
          <w:szCs w:val="26"/>
          <w:lang w:val="en-US"/>
        </w:rPr>
        <w:t>người đăng tải</w:t>
      </w:r>
      <w:r>
        <w:rPr>
          <w:rFonts w:hint="default" w:ascii="Times New Roman" w:hAnsi="Times New Roman" w:cs="Times New Roman"/>
          <w:sz w:val="26"/>
          <w:szCs w:val="26"/>
        </w:rPr>
        <w:t xml:space="preserve"> có thể truy cập hệ thống để xem danh sách các giao dịch tải tài liệu mà người dùng đã thực hiện. Mỗi giao dịch sẽ hiển thị đầy đủ thông tin như: tên người dùng, tên tài liệu, loại tài liệu, </w:t>
      </w:r>
      <w:r>
        <w:rPr>
          <w:rFonts w:hint="default" w:ascii="Times New Roman" w:hAnsi="Times New Roman" w:cs="Times New Roman"/>
          <w:sz w:val="26"/>
          <w:szCs w:val="26"/>
          <w:lang w:val="en-US"/>
        </w:rPr>
        <w:t>phí</w:t>
      </w:r>
      <w:r>
        <w:rPr>
          <w:rFonts w:hint="default" w:ascii="Times New Roman" w:hAnsi="Times New Roman" w:cs="Times New Roman"/>
          <w:sz w:val="26"/>
          <w:szCs w:val="26"/>
        </w:rPr>
        <w:t>. Ngoài ra, có thể xem chi tiết từng giao dịch để theo dõi lịch sử hoặc ghi chú bổ sung nếu cần.</w:t>
      </w:r>
      <w:r>
        <w:rPr>
          <w:rFonts w:hint="default" w:ascii="Times New Roman" w:hAnsi="Times New Roman" w:cs="Times New Roman"/>
          <w:sz w:val="26"/>
          <w:szCs w:val="26"/>
          <w:lang w:val="en-US"/>
        </w:rPr>
        <w:t xml:space="preserve"> </w:t>
      </w:r>
    </w:p>
    <w:p w14:paraId="4F78A1E1">
      <w:pPr>
        <w:bidi w:val="0"/>
        <w:ind w:left="0" w:leftChars="0" w:firstLine="798" w:firstLineChars="307"/>
        <w:jc w:val="both"/>
        <w:rPr>
          <w:rFonts w:hint="default" w:ascii="Times New Roman" w:hAnsi="Times New Roman" w:cs="Times New Roman"/>
          <w:sz w:val="26"/>
          <w:szCs w:val="26"/>
          <w:lang w:val="en-US"/>
        </w:rPr>
      </w:pPr>
    </w:p>
    <w:p w14:paraId="0FDF0D60">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w:t>
      </w:r>
      <w:r>
        <w:rPr>
          <w:rFonts w:hint="default" w:ascii="Times New Roman" w:hAnsi="Times New Roman" w:cs="Times New Roman"/>
          <w:i/>
          <w:iCs/>
          <w:sz w:val="26"/>
          <w:szCs w:val="26"/>
          <w:lang w:val="vi-VN"/>
        </w:rPr>
        <w:t xml:space="preserve">ìm kiếm thông tin </w:t>
      </w:r>
      <w:r>
        <w:rPr>
          <w:rFonts w:hint="default" w:ascii="Times New Roman" w:hAnsi="Times New Roman" w:cs="Times New Roman"/>
          <w:i/>
          <w:iCs/>
          <w:sz w:val="26"/>
          <w:szCs w:val="26"/>
          <w:lang w:val="en-US"/>
        </w:rPr>
        <w:t>giao dịch</w:t>
      </w:r>
      <w:r>
        <w:rPr>
          <w:rFonts w:hint="default" w:ascii="Times New Roman" w:hAnsi="Times New Roman" w:cs="Times New Roman"/>
          <w:i/>
          <w:i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Người Quản </w:t>
      </w:r>
      <w:r>
        <w:rPr>
          <w:rFonts w:hint="default" w:ascii="Times New Roman" w:hAnsi="Times New Roman" w:cs="Times New Roman"/>
          <w:sz w:val="26"/>
          <w:szCs w:val="26"/>
          <w:lang w:val="en-US"/>
        </w:rPr>
        <w:t xml:space="preserve">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chỉ cần nhập một phần hoặc toàn bộ </w:t>
      </w:r>
      <w:r>
        <w:rPr>
          <w:rFonts w:hint="default" w:ascii="Times New Roman" w:hAnsi="Times New Roman" w:cs="Times New Roman"/>
          <w:sz w:val="26"/>
          <w:szCs w:val="26"/>
          <w:lang w:val="en-US"/>
        </w:rPr>
        <w:t>thông tin giao dịch</w:t>
      </w:r>
      <w:r>
        <w:rPr>
          <w:rFonts w:hint="default" w:ascii="Times New Roman" w:hAnsi="Times New Roman" w:cs="Times New Roman"/>
          <w:sz w:val="26"/>
          <w:szCs w:val="26"/>
        </w:rPr>
        <w:t xml:space="preserve"> vào ô tìm kiếm được đặt ở phía trên danh sách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Hệ thống sẽ tự động lọc và hiển thị những người dùng có tên trùng khớp hoặc gần đúng với từ khóa đã nhập</w:t>
      </w:r>
      <w:r>
        <w:rPr>
          <w:rFonts w:hint="default" w:ascii="Times New Roman" w:hAnsi="Times New Roman" w:cs="Times New Roman"/>
          <w:sz w:val="26"/>
          <w:szCs w:val="26"/>
          <w:lang w:val="en-US"/>
        </w:rPr>
        <w:t>.</w:t>
      </w:r>
    </w:p>
    <w:p w14:paraId="69CB7AF2">
      <w:pPr>
        <w:bidi w:val="0"/>
        <w:jc w:val="both"/>
        <w:rPr>
          <w:rFonts w:hint="default" w:ascii="Times New Roman" w:hAnsi="Times New Roman" w:cs="Times New Roman"/>
          <w:sz w:val="26"/>
          <w:szCs w:val="26"/>
          <w:lang w:val="en-US"/>
        </w:rPr>
      </w:pPr>
    </w:p>
    <w:p w14:paraId="6A832967">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Quản lý khuyến mãi:</w:t>
      </w:r>
      <w:r>
        <w:rPr>
          <w:rFonts w:hint="default" w:ascii="Times New Roman" w:hAnsi="Times New Roman" w:cs="Times New Roman"/>
          <w:sz w:val="26"/>
          <w:szCs w:val="26"/>
          <w:lang w:val="en-US"/>
        </w:rPr>
        <w:t xml:space="preserve"> chức năng này cho phép quản 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điều chỉnh các khung giờ khuyến mãi trên hệ thống thông qua các thao tác: sửa khuyến mãi và dừng khuyến mãi.</w:t>
      </w:r>
    </w:p>
    <w:p w14:paraId="44FAA7C8">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07FA2ABA">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Sửa khuyến mãi: </w:t>
      </w:r>
      <w:r>
        <w:rPr>
          <w:rFonts w:hint="default" w:ascii="Times New Roman" w:hAnsi="Times New Roman" w:cs="Times New Roman"/>
          <w:i w:val="0"/>
          <w:iCs w:val="0"/>
          <w:sz w:val="26"/>
          <w:szCs w:val="26"/>
          <w:lang w:val="en-US"/>
        </w:rPr>
        <w:t>Khi Quản trị viên muốn chỉnh sửa khung giờ khuyến mãi thì sẽ chọn giờ bắt đầu khuyến mãi và giờ kết thúc khuyến mãi. Trong thời gian này thì tất cả các tài liệu sẽ được giảm 30% phí nếu người dùng muốn tải xuống.</w:t>
      </w:r>
    </w:p>
    <w:p w14:paraId="7D2D8E26">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iCs/>
          <w:sz w:val="26"/>
          <w:szCs w:val="26"/>
          <w:lang w:val="en-US"/>
        </w:rPr>
      </w:pPr>
    </w:p>
    <w:p w14:paraId="65422A4B">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iCs/>
          <w:sz w:val="26"/>
          <w:szCs w:val="26"/>
          <w:lang w:val="en-US"/>
        </w:rPr>
        <w:t xml:space="preserve">Dừng khuyến mãi: </w:t>
      </w:r>
      <w:r>
        <w:rPr>
          <w:rFonts w:hint="default" w:ascii="Times New Roman" w:hAnsi="Times New Roman" w:cs="Times New Roman"/>
          <w:i w:val="0"/>
          <w:iCs w:val="0"/>
          <w:sz w:val="26"/>
          <w:szCs w:val="26"/>
          <w:lang w:val="en-US"/>
        </w:rPr>
        <w:t>Khi Quản trị viên muốn kết thúc khuyến mãi trước khoản thời gian đã chọn thì sẽ chọn “Dừng khuyến mãi”, sau đó tất cá các tài liệu sẽ trở về khoản phí ban đầu.</w:t>
      </w:r>
    </w:p>
    <w:p w14:paraId="0D775D54">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04318A0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Quản lý đánh giá: </w:t>
      </w:r>
      <w:r>
        <w:rPr>
          <w:rFonts w:hint="default" w:ascii="Times New Roman" w:hAnsi="Times New Roman" w:cs="Times New Roman"/>
          <w:sz w:val="26"/>
          <w:szCs w:val="26"/>
          <w:lang w:val="en-US"/>
        </w:rPr>
        <w:t xml:space="preserve">chức năng này cho phép người Quản 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quản lý và kiểm soát các đánh giá của người dùng về sự trải nghiệm dịch vụ du lịch. C</w:t>
      </w:r>
      <w:r>
        <w:rPr>
          <w:rFonts w:hint="default" w:ascii="Times New Roman" w:hAnsi="Times New Roman" w:cs="Times New Roman"/>
          <w:sz w:val="26"/>
          <w:szCs w:val="26"/>
        </w:rPr>
        <w:t>hức năng này giúp kiểm soát nội dung bình luận và đánh giá trước khi hiển thị công khai</w:t>
      </w:r>
      <w:r>
        <w:rPr>
          <w:rFonts w:hint="default" w:ascii="Times New Roman" w:hAnsi="Times New Roman" w:cs="Times New Roman"/>
          <w:sz w:val="26"/>
          <w:szCs w:val="26"/>
          <w:lang w:val="en-US"/>
        </w:rPr>
        <w:t xml:space="preserve"> trên trang web</w:t>
      </w:r>
      <w:r>
        <w:rPr>
          <w:rFonts w:hint="default" w:ascii="Times New Roman" w:hAnsi="Times New Roman" w:cs="Times New Roman"/>
          <w:sz w:val="26"/>
          <w:szCs w:val="26"/>
        </w:rPr>
        <w:t>.</w:t>
      </w:r>
    </w:p>
    <w:p w14:paraId="68DBA392">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6E69C3E9">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Duyệt đánh giá:</w:t>
      </w:r>
      <w:r>
        <w:rPr>
          <w:rFonts w:hint="default" w:ascii="Times New Roman" w:hAnsi="Times New Roman" w:cs="Times New Roman"/>
          <w:sz w:val="26"/>
          <w:szCs w:val="26"/>
          <w:lang w:val="en-US"/>
        </w:rPr>
        <w:t xml:space="preserve"> Khi người dùng nhập đánh giá về dịch vụ và gửi đi. Đánh giá sẽ được lưu tạm thời trong hệ thống và chưa được công khai. Khi đó Quản trị viên sẽ kiểm tra nội dung của các bình luận, nếu không vi phạm các tiêu chí như: không quy phạm quy định (ngôn ngữ tục tĩu, phản cảm, kích động, spam,…), không chứa thông tin sai lệch hoặc lừa đảo. Nếu nội dung hợp lệ, Quản trị viên sẽ duyệt bài và bình luận đánh giá đó sẽ được công khai trên trang web và tất cả mọi người có thể nhìn thấy được.</w:t>
      </w:r>
    </w:p>
    <w:p w14:paraId="6AC0B0F5">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762AC13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Ẩn đánh giá: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một đánh giá đã được công khai trên website, nếu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 xml:space="preserve">phát hiện nội dung vi phạm các tiêu chí như: sử dụng ngôn ngữ tục tĩu, phản cảm, kích động, chứa thông tin sai lệch, lừa đảo hoặc có dấu hiệu spam,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rPr>
        <w:t>có quyền ẩn đánh giá đó khỏi trang web. Đánh giá bị ẩn sẽ không còn hiển thị với người dùng, nhưng vẫn được lưu trong hệ thống để phục vụ cho việc kiểm tra, xử lý hoặc khôi phục nếu cần thiết. Việc ẩn đánh giá nhằm đảm bảo nội dung trên trang luôn văn minh, chính xác và phù hợp với quy định.</w:t>
      </w:r>
    </w:p>
    <w:p w14:paraId="12150F1C">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SimSun" w:hAnsi="SimSun" w:eastAsia="SimSun" w:cs="SimSun"/>
          <w:sz w:val="24"/>
          <w:szCs w:val="24"/>
          <w:lang w:val="en-US"/>
        </w:rPr>
      </w:pPr>
    </w:p>
    <w:p w14:paraId="2D7742A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eastAsia="SimSun" w:cs="Times New Roman"/>
          <w:sz w:val="26"/>
          <w:szCs w:val="26"/>
          <w:lang w:val="en-US"/>
        </w:rPr>
      </w:pPr>
      <w:r>
        <w:rPr>
          <w:rFonts w:hint="default" w:ascii="Times New Roman" w:hAnsi="Times New Roman" w:cs="Times New Roman"/>
          <w:i/>
          <w:iCs/>
          <w:sz w:val="26"/>
          <w:szCs w:val="26"/>
          <w:lang w:val="en-US"/>
        </w:rPr>
        <w:t>Xóa đánh giá: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Xóa </w:t>
      </w:r>
      <w:r>
        <w:rPr>
          <w:rFonts w:hint="default" w:ascii="Times New Roman" w:hAnsi="Times New Roman" w:cs="Times New Roman"/>
          <w:sz w:val="26"/>
          <w:szCs w:val="26"/>
          <w:lang w:val="en-US"/>
        </w:rPr>
        <w:t>đánh giá</w:t>
      </w:r>
      <w:r>
        <w:rPr>
          <w:rFonts w:hint="default" w:ascii="Times New Roman" w:hAnsi="Times New Roman" w:cs="Times New Roman"/>
          <w:sz w:val="26"/>
          <w:szCs w:val="26"/>
        </w:rPr>
        <w:t xml:space="preserve"> là thao tác loại bỏ một đánh giá khỏi hệ thống, giúp duy trì nội dung phù hợp và tránh những thông tin tiêu cực hoặc vi phạm.</w:t>
      </w:r>
      <w:r>
        <w:rPr>
          <w:rFonts w:hint="default" w:ascii="Times New Roman" w:hAnsi="Times New Roman" w:cs="Times New Roman"/>
          <w:sz w:val="26"/>
          <w:szCs w:val="26"/>
          <w:lang w:val="en-US"/>
        </w:rPr>
        <w:t xml:space="preserve"> Khi Quản trị viên kiểm tra nội dung của bình luận và đánh giá. Nếu các bình luận và đánh giá chứa các câu từ tục tĩu, phản cảm, kích động thù địch, spam, các thông tin bịa đặt gây hiểu lầm, các chủ đề không liên quan thì Quản trị viên sẽ xóa bài khỏi hệ thống để có thể d</w:t>
      </w:r>
      <w:r>
        <w:rPr>
          <w:rFonts w:hint="default" w:ascii="Times New Roman" w:hAnsi="Times New Roman" w:eastAsia="SimSun" w:cs="Times New Roman"/>
          <w:sz w:val="26"/>
          <w:szCs w:val="26"/>
        </w:rPr>
        <w:t>uy trì nội dung chất lượng và an toàn cho cộng đồn</w:t>
      </w:r>
      <w:r>
        <w:rPr>
          <w:rFonts w:hint="default" w:ascii="Times New Roman" w:hAnsi="Times New Roman" w:eastAsia="SimSun" w:cs="Times New Roman"/>
          <w:sz w:val="26"/>
          <w:szCs w:val="26"/>
          <w:lang w:val="en-US"/>
        </w:rPr>
        <w:t>g, n</w:t>
      </w:r>
      <w:r>
        <w:rPr>
          <w:rFonts w:hint="default" w:ascii="Times New Roman" w:hAnsi="Times New Roman" w:eastAsia="SimSun" w:cs="Times New Roman"/>
          <w:sz w:val="26"/>
          <w:szCs w:val="26"/>
        </w:rPr>
        <w:t>găn chặn thông tin sai lệch, gây hạ</w:t>
      </w:r>
      <w:r>
        <w:rPr>
          <w:rFonts w:hint="default" w:ascii="Times New Roman" w:hAnsi="Times New Roman" w:eastAsia="SimSun" w:cs="Times New Roman"/>
          <w:sz w:val="26"/>
          <w:szCs w:val="26"/>
          <w:lang w:val="en-US"/>
        </w:rPr>
        <w:t>i, h</w:t>
      </w:r>
      <w:r>
        <w:rPr>
          <w:rFonts w:hint="default" w:ascii="Times New Roman" w:hAnsi="Times New Roman" w:eastAsia="SimSun" w:cs="Times New Roman"/>
          <w:sz w:val="26"/>
          <w:szCs w:val="26"/>
        </w:rPr>
        <w:t>ạn chế spam, quảng cáo không mong muốn</w:t>
      </w:r>
      <w:r>
        <w:rPr>
          <w:rFonts w:hint="default" w:ascii="Times New Roman" w:hAnsi="Times New Roman" w:eastAsia="SimSun" w:cs="Times New Roman"/>
          <w:sz w:val="26"/>
          <w:szCs w:val="26"/>
          <w:lang w:val="en-US"/>
        </w:rPr>
        <w:t>.</w:t>
      </w:r>
    </w:p>
    <w:p w14:paraId="27A4AF9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eastAsia="SimSun" w:cs="Times New Roman"/>
          <w:sz w:val="26"/>
          <w:szCs w:val="26"/>
          <w:lang w:val="en-US"/>
        </w:rPr>
      </w:pPr>
    </w:p>
    <w:p w14:paraId="1E6F499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eastAsia="zh-CN"/>
        </w:rPr>
        <w:t>Quản lý liên hệ:</w:t>
      </w:r>
      <w:r>
        <w:rPr>
          <w:rFonts w:hint="default" w:ascii="Times New Roman" w:hAnsi="Times New Roman" w:cs="Times New Roman"/>
          <w:sz w:val="26"/>
          <w:szCs w:val="26"/>
          <w:lang w:val="en-US" w:eastAsia="zh-CN"/>
        </w:rPr>
        <w:t xml:space="preserve"> c</w:t>
      </w:r>
      <w:r>
        <w:rPr>
          <w:rFonts w:hint="default" w:ascii="Times New Roman" w:hAnsi="Times New Roman" w:cs="Times New Roman"/>
          <w:sz w:val="26"/>
          <w:szCs w:val="26"/>
          <w:lang w:val="vi-VN"/>
        </w:rPr>
        <w:t xml:space="preserve">hức năng này cho phép người Quản </w:t>
      </w:r>
      <w:r>
        <w:rPr>
          <w:rFonts w:hint="default" w:ascii="Times New Roman" w:hAnsi="Times New Roman" w:cs="Times New Roman"/>
          <w:sz w:val="26"/>
          <w:szCs w:val="26"/>
          <w:lang w:val="en-US"/>
        </w:rPr>
        <w:t xml:space="preserve">trị viên </w:t>
      </w:r>
      <w:r>
        <w:rPr>
          <w:rFonts w:hint="default" w:ascii="Times New Roman" w:hAnsi="Times New Roman" w:cs="Times New Roman"/>
          <w:sz w:val="26"/>
          <w:szCs w:val="26"/>
          <w:lang w:val="vi-VN"/>
        </w:rPr>
        <w:t>quản l</w:t>
      </w:r>
      <w:r>
        <w:rPr>
          <w:rFonts w:hint="default" w:ascii="Times New Roman" w:hAnsi="Times New Roman" w:cs="Times New Roman"/>
          <w:sz w:val="26"/>
          <w:szCs w:val="26"/>
          <w:lang w:val="en-US"/>
        </w:rPr>
        <w:t>ý các</w:t>
      </w:r>
      <w:r>
        <w:rPr>
          <w:rFonts w:hint="default" w:ascii="Times New Roman" w:hAnsi="Times New Roman" w:cs="Times New Roman"/>
          <w:sz w:val="26"/>
          <w:szCs w:val="26"/>
          <w:lang w:val="vi-VN"/>
        </w:rPr>
        <w:t xml:space="preserve"> thông tin </w:t>
      </w:r>
      <w:r>
        <w:rPr>
          <w:rFonts w:hint="default" w:ascii="Times New Roman" w:hAnsi="Times New Roman" w:cs="Times New Roman"/>
          <w:sz w:val="26"/>
          <w:szCs w:val="26"/>
          <w:lang w:val="en-US"/>
        </w:rPr>
        <w:t>liên hệ của người dùng</w:t>
      </w:r>
      <w:r>
        <w:rPr>
          <w:rFonts w:hint="default" w:ascii="Times New Roman" w:hAnsi="Times New Roman" w:cs="Times New Roman"/>
          <w:sz w:val="26"/>
          <w:szCs w:val="26"/>
          <w:lang w:val="vi-VN"/>
        </w:rPr>
        <w:t xml:space="preserve"> qua các thao tác</w:t>
      </w:r>
      <w:r>
        <w:rPr>
          <w:rFonts w:hint="default" w:ascii="Times New Roman" w:hAnsi="Times New Roman" w:cs="Times New Roman"/>
          <w:sz w:val="26"/>
          <w:szCs w:val="26"/>
          <w:lang w:val="en-US"/>
        </w:rPr>
        <w:t xml:space="preserve"> để dễ dàng tư vấn và giải đáp thắc mắc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trả lời liên hệ và tìm kiếm thông tin liên hệ.</w:t>
      </w:r>
    </w:p>
    <w:p w14:paraId="1FB5689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vi-VN"/>
        </w:rPr>
      </w:pPr>
    </w:p>
    <w:p w14:paraId="4BC9F6D4">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i/>
          <w:iCs/>
          <w:sz w:val="26"/>
          <w:szCs w:val="26"/>
          <w:lang w:val="en-US" w:eastAsia="zh-CN"/>
        </w:rPr>
        <w:t>Trả lời liên hệ:</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rPr>
        <w:t xml:space="preserve">Khi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điền vào form liên hệ các thông tin cần liên hệ, sau khi gửi thì các thông tin sẽ hiển thị tại trang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rPr>
        <w:t xml:space="preserve">. Tại đây, Quản </w:t>
      </w:r>
      <w:r>
        <w:rPr>
          <w:rFonts w:hint="default" w:ascii="Times New Roman" w:hAnsi="Times New Roman" w:cs="Times New Roman"/>
          <w:sz w:val="26"/>
          <w:szCs w:val="26"/>
          <w:lang w:val="en-US"/>
        </w:rPr>
        <w:t xml:space="preserve">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rPr>
        <w:t xml:space="preserve"> truy cập vào để xem toàn bộ thông tin </w:t>
      </w:r>
      <w:r>
        <w:rPr>
          <w:rFonts w:hint="default" w:ascii="Times New Roman" w:hAnsi="Times New Roman" w:cs="Times New Roman"/>
          <w:sz w:val="26"/>
          <w:szCs w:val="26"/>
          <w:lang w:val="en-US"/>
        </w:rPr>
        <w:t xml:space="preserve">mà khách hàng đã liên hệ và giải đáp khi cần thiết. Nội dung giải đáp của Quản 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sẽ được gửi về email cho người dùng.</w:t>
      </w:r>
    </w:p>
    <w:p w14:paraId="2E2C947A">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eastAsia="zh-CN"/>
        </w:rPr>
      </w:pPr>
    </w:p>
    <w:p w14:paraId="05ECAF0E">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w:t>
      </w:r>
      <w:r>
        <w:rPr>
          <w:rFonts w:hint="default" w:ascii="Times New Roman" w:hAnsi="Times New Roman" w:cs="Times New Roman"/>
          <w:i/>
          <w:iCs/>
          <w:sz w:val="26"/>
          <w:szCs w:val="26"/>
          <w:lang w:val="vi-VN"/>
        </w:rPr>
        <w:t xml:space="preserve">ìm kiếm thông tin </w:t>
      </w:r>
      <w:r>
        <w:rPr>
          <w:rFonts w:hint="default" w:ascii="Times New Roman" w:hAnsi="Times New Roman" w:cs="Times New Roman"/>
          <w:i/>
          <w:iCs/>
          <w:sz w:val="26"/>
          <w:szCs w:val="26"/>
          <w:lang w:val="en-US"/>
        </w:rPr>
        <w:t>liên hệ:</w:t>
      </w:r>
      <w:r>
        <w:rPr>
          <w:rFonts w:hint="default" w:ascii="Times New Roman" w:hAnsi="Times New Roman" w:cs="Times New Roman"/>
          <w:sz w:val="26"/>
          <w:szCs w:val="26"/>
        </w:rPr>
        <w:t xml:space="preserve"> Quản </w:t>
      </w:r>
      <w:r>
        <w:rPr>
          <w:rFonts w:hint="default" w:ascii="Times New Roman" w:hAnsi="Times New Roman" w:cs="Times New Roman"/>
          <w:sz w:val="26"/>
          <w:szCs w:val="26"/>
          <w:lang w:val="en-US"/>
        </w:rPr>
        <w:t xml:space="preserve">trị viên và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chỉ cần nhập một phần hoặc toàn bộ họ tên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vào ô tìm kiếm được đặt ở phía trên danh sách </w:t>
      </w:r>
      <w:r>
        <w:rPr>
          <w:rFonts w:hint="default" w:ascii="Times New Roman" w:hAnsi="Times New Roman" w:cs="Times New Roman"/>
          <w:sz w:val="26"/>
          <w:szCs w:val="26"/>
          <w:lang w:val="en-US"/>
        </w:rPr>
        <w:t>người dùng</w:t>
      </w:r>
      <w:r>
        <w:rPr>
          <w:rFonts w:hint="default" w:ascii="Times New Roman" w:hAnsi="Times New Roman" w:cs="Times New Roman"/>
          <w:sz w:val="26"/>
          <w:szCs w:val="26"/>
        </w:rPr>
        <w:t xml:space="preserve">. Hệ thống sẽ tự động lọc và hiển thị những </w:t>
      </w:r>
      <w:r>
        <w:rPr>
          <w:rFonts w:hint="default" w:ascii="Times New Roman" w:hAnsi="Times New Roman" w:cs="Times New Roman"/>
          <w:sz w:val="26"/>
          <w:szCs w:val="26"/>
          <w:lang w:val="en-US"/>
        </w:rPr>
        <w:t xml:space="preserve">thông tin liên hệ của </w:t>
      </w:r>
      <w:r>
        <w:rPr>
          <w:rFonts w:hint="default" w:ascii="Times New Roman" w:hAnsi="Times New Roman" w:cs="Times New Roman"/>
          <w:sz w:val="26"/>
          <w:szCs w:val="26"/>
        </w:rPr>
        <w:t>khách hàng có tên trùng khớp hoặc gần đúng với từ khóa đã nhập</w:t>
      </w:r>
      <w:r>
        <w:rPr>
          <w:rFonts w:hint="default" w:ascii="Times New Roman" w:hAnsi="Times New Roman" w:cs="Times New Roman"/>
          <w:sz w:val="26"/>
          <w:szCs w:val="26"/>
          <w:lang w:val="en-US"/>
        </w:rPr>
        <w:t>.</w:t>
      </w:r>
    </w:p>
    <w:p w14:paraId="332A765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p>
    <w:p w14:paraId="590041FF">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Thống kê:</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giúp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theo dõi </w:t>
      </w:r>
      <w:r>
        <w:rPr>
          <w:rFonts w:hint="default" w:ascii="Times New Roman" w:hAnsi="Times New Roman" w:cs="Times New Roman"/>
          <w:sz w:val="26"/>
          <w:szCs w:val="26"/>
          <w:lang w:val="en-US"/>
        </w:rPr>
        <w:t xml:space="preserve">doanh thu của các tài liệu mà </w:t>
      </w:r>
      <w:r>
        <w:rPr>
          <w:rFonts w:hint="default" w:ascii="Times New Roman" w:hAnsi="Times New Roman" w:cs="Times New Roman"/>
          <w:sz w:val="26"/>
          <w:szCs w:val="26"/>
          <w:lang w:val="en-US" w:eastAsia="zh-CN"/>
        </w:rPr>
        <w:t>người đăng tải trên hệ thống</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Khi </w:t>
      </w:r>
      <w:r>
        <w:rPr>
          <w:rFonts w:hint="default" w:ascii="Times New Roman" w:hAnsi="Times New Roman" w:cs="Times New Roman"/>
          <w:sz w:val="26"/>
          <w:szCs w:val="26"/>
          <w:lang w:val="en-US" w:eastAsia="zh-CN"/>
        </w:rPr>
        <w:t>người đăng tải</w:t>
      </w:r>
      <w:r>
        <w:rPr>
          <w:rFonts w:hint="default" w:ascii="Times New Roman" w:hAnsi="Times New Roman" w:cs="Times New Roman"/>
          <w:sz w:val="26"/>
          <w:szCs w:val="26"/>
          <w:lang w:val="en-US"/>
        </w:rPr>
        <w:t xml:space="preserve"> muốn xem thống kê thì vào mục thống kê sẽ có tùy chọn thống kê theo ngày hoặc theo tháng. Ngoài ra, còn có 2 loại biểu đồ là “Top 10 tài liệu được ưa chuộng nhất” và “Doanh thu hàng tháng”. Giúp cho Quản trị có cái nhìn tổng quát và dễ dàng đưa ra các biện pháp cũng như kế hoạch để cải thiện chất lượng của hệ thống và các tài liệu.</w:t>
      </w:r>
    </w:p>
    <w:p w14:paraId="366AEC1D">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45269D3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View người dùng: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người dùng truy cập vào trang chủ của website, họ sẽ thấy tổng thể giao diện cùng phần giới thiệu khái quát về các loại tài liệu và nội dung liên quan mà</w:t>
      </w:r>
      <w:r>
        <w:rPr>
          <w:rFonts w:hint="default" w:ascii="Times New Roman" w:hAnsi="Times New Roman" w:cs="Times New Roman"/>
          <w:sz w:val="26"/>
          <w:szCs w:val="26"/>
          <w:lang w:val="en-US"/>
        </w:rPr>
        <w:t xml:space="preserve"> cá nhân,</w:t>
      </w:r>
      <w:r>
        <w:rPr>
          <w:rFonts w:hint="default" w:ascii="Times New Roman" w:hAnsi="Times New Roman" w:cs="Times New Roman"/>
          <w:sz w:val="26"/>
          <w:szCs w:val="26"/>
        </w:rPr>
        <w:t xml:space="preserve"> học sinh, sinh viên hoặc giảng viên đang quan tâm. Trang chủ hiển thị thông tin tóm tắt về các tài liệu nổi bật, chuyên mục học tập theo môn học, cấp học, cũng như các chương trình, sự kiện học thuật đáng chú ý. Ngoài ra, trang chủ còn cung cấp những thông tin cần thiết giúp người dùng dễ dàng tìm kiếm, tải xuống hoặc chia sẻ tài liệu một cách nhanh chóng và tiện lợi</w:t>
      </w:r>
      <w:r>
        <w:rPr>
          <w:rFonts w:hint="default" w:ascii="Times New Roman" w:hAnsi="Times New Roman" w:cs="Times New Roman"/>
          <w:sz w:val="26"/>
          <w:szCs w:val="26"/>
          <w:lang w:val="en-US"/>
        </w:rPr>
        <w:t>.</w:t>
      </w:r>
    </w:p>
    <w:p w14:paraId="3EF993F8">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p>
    <w:p w14:paraId="4399A3F1">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Đăng ký:</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người dùng </w:t>
      </w:r>
      <w:r>
        <w:rPr>
          <w:rFonts w:hint="default" w:ascii="Times New Roman" w:hAnsi="Times New Roman" w:cs="Times New Roman"/>
          <w:sz w:val="26"/>
          <w:szCs w:val="26"/>
          <w:lang w:val="en-US"/>
        </w:rPr>
        <w:t>muốn tải tài liệu, cần phải có tài khoản để tải tài liệu về máy cá nhân, chưa có tài khoản trước đó thì người dùng cần phải đăng ký</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N</w:t>
      </w:r>
      <w:r>
        <w:rPr>
          <w:rFonts w:hint="default" w:ascii="Times New Roman" w:hAnsi="Times New Roman" w:cs="Times New Roman"/>
          <w:sz w:val="26"/>
          <w:szCs w:val="26"/>
        </w:rPr>
        <w:t>gười dùng</w:t>
      </w:r>
      <w:r>
        <w:rPr>
          <w:rFonts w:hint="default" w:ascii="Times New Roman" w:hAnsi="Times New Roman" w:cs="Times New Roman"/>
          <w:sz w:val="26"/>
          <w:szCs w:val="26"/>
          <w:lang w:val="en-US"/>
        </w:rPr>
        <w:t xml:space="preserve"> sẽ chọn vào đăng ký và thực hiện q</w:t>
      </w:r>
      <w:r>
        <w:rPr>
          <w:rFonts w:hint="default" w:ascii="Times New Roman" w:hAnsi="Times New Roman" w:cs="Times New Roman"/>
          <w:sz w:val="26"/>
          <w:szCs w:val="26"/>
        </w:rPr>
        <w:t>uá trình đăng ký bao gồm việc nhập thông tin cá nhân như họ tên, email, số điện thoại</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mật khẩu</w:t>
      </w:r>
      <w:r>
        <w:rPr>
          <w:rFonts w:hint="default" w:ascii="Times New Roman" w:hAnsi="Times New Roman" w:cs="Times New Roman"/>
          <w:sz w:val="26"/>
          <w:szCs w:val="26"/>
          <w:lang w:val="en-US"/>
        </w:rPr>
        <w:t xml:space="preserve"> và xác nhận mật khẩu</w:t>
      </w:r>
      <w:r>
        <w:rPr>
          <w:rFonts w:hint="default" w:ascii="Times New Roman" w:hAnsi="Times New Roman" w:cs="Times New Roman"/>
          <w:sz w:val="26"/>
          <w:szCs w:val="26"/>
        </w:rPr>
        <w:t xml:space="preserve">. Sau </w:t>
      </w:r>
      <w:r>
        <w:rPr>
          <w:rFonts w:hint="default" w:ascii="Times New Roman" w:hAnsi="Times New Roman" w:cs="Times New Roman"/>
          <w:sz w:val="26"/>
          <w:szCs w:val="26"/>
          <w:lang w:val="en-US"/>
        </w:rPr>
        <w:t>khi nhập thông tin và được xác nhận là thông tin hợp lệ thì</w:t>
      </w:r>
      <w:r>
        <w:rPr>
          <w:rFonts w:hint="default" w:ascii="Times New Roman" w:hAnsi="Times New Roman" w:cs="Times New Roman"/>
          <w:sz w:val="26"/>
          <w:szCs w:val="26"/>
        </w:rPr>
        <w:t xml:space="preserve"> tài khoản sẽ được kích hoạt, cho phép người dùng đăng nhập và sử dụng các dịch vụ </w:t>
      </w:r>
      <w:r>
        <w:rPr>
          <w:rFonts w:hint="default" w:ascii="Times New Roman" w:hAnsi="Times New Roman" w:cs="Times New Roman"/>
          <w:sz w:val="26"/>
          <w:szCs w:val="26"/>
          <w:lang w:val="en-US"/>
        </w:rPr>
        <w:t>trên trang web</w:t>
      </w:r>
      <w:r>
        <w:rPr>
          <w:rFonts w:hint="default" w:ascii="Times New Roman" w:hAnsi="Times New Roman" w:cs="Times New Roman"/>
          <w:sz w:val="26"/>
          <w:szCs w:val="26"/>
        </w:rPr>
        <w:t>.</w:t>
      </w:r>
    </w:p>
    <w:p w14:paraId="314E88CB">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79830CFF">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Đăng nhập: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Người dùng </w:t>
      </w:r>
      <w:r>
        <w:rPr>
          <w:rFonts w:hint="default" w:ascii="Times New Roman" w:hAnsi="Times New Roman" w:cs="Times New Roman"/>
          <w:sz w:val="26"/>
          <w:szCs w:val="26"/>
          <w:lang w:val="en-US"/>
        </w:rPr>
        <w:t xml:space="preserve">đã có tài khoản, nếu muốn tải tài liệu thì </w:t>
      </w:r>
      <w:r>
        <w:rPr>
          <w:rFonts w:hint="default" w:ascii="Times New Roman" w:hAnsi="Times New Roman" w:cs="Times New Roman"/>
          <w:sz w:val="26"/>
          <w:szCs w:val="26"/>
        </w:rPr>
        <w:t>người dùng đăng nhập vào hệ thống bằng email kèm theo mật khẩu đã đăng ký trước đó</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Sau khi đăng nhập thành công, người dùng </w:t>
      </w:r>
      <w:r>
        <w:rPr>
          <w:rFonts w:hint="default" w:ascii="Times New Roman" w:hAnsi="Times New Roman" w:cs="Times New Roman"/>
          <w:sz w:val="26"/>
          <w:szCs w:val="26"/>
          <w:lang w:val="en-US"/>
        </w:rPr>
        <w:t>được quyền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tải tài liệu với phù hợp nhu cầu của mình hoặc có thể thực hiện các chức năng được cho phép.</w:t>
      </w:r>
    </w:p>
    <w:p w14:paraId="736B24A7">
      <w:pPr>
        <w:keepNext w:val="0"/>
        <w:keepLines w:val="0"/>
        <w:pageBreakBefore w:val="0"/>
        <w:widowControl/>
        <w:kinsoku/>
        <w:wordWrap/>
        <w:overflowPunct/>
        <w:topLinePunct w:val="0"/>
        <w:autoSpaceDE/>
        <w:autoSpaceDN/>
        <w:bidi w:val="0"/>
        <w:adjustRightInd/>
        <w:snapToGrid/>
        <w:spacing w:line="240" w:lineRule="auto"/>
        <w:ind w:firstLine="720" w:firstLineChars="0"/>
        <w:jc w:val="both"/>
        <w:textAlignment w:val="auto"/>
        <w:rPr>
          <w:rFonts w:hint="default" w:ascii="Times New Roman" w:hAnsi="Times New Roman" w:cs="Times New Roman"/>
          <w:sz w:val="26"/>
          <w:szCs w:val="26"/>
          <w:lang w:val="en-US"/>
        </w:rPr>
      </w:pPr>
    </w:p>
    <w:p w14:paraId="22A224B5">
      <w:pPr>
        <w:bidi w:val="0"/>
        <w:ind w:left="0" w:leftChars="0" w:firstLine="801" w:firstLineChars="307"/>
        <w:jc w:val="both"/>
        <w:rPr>
          <w:rFonts w:hint="default" w:ascii="Times New Roman" w:hAnsi="Times New Roman" w:cs="Times New Roman"/>
          <w:sz w:val="26"/>
          <w:szCs w:val="26"/>
          <w:lang w:val="en-US"/>
        </w:rPr>
      </w:pPr>
      <w:r>
        <w:rPr>
          <w:rFonts w:hint="default" w:ascii="Times New Roman" w:hAnsi="Times New Roman" w:cs="Times New Roman"/>
          <w:b/>
          <w:bCs/>
          <w:sz w:val="26"/>
          <w:szCs w:val="26"/>
        </w:rPr>
        <w:t>Xem tài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này cho phép người dùng dễ dàng tìm hiểu thông tin chi tiết về các tài liệu học tập có sẵn trên hệ thống trước khi quyết định tải xuống hoặc sử dụng. Ngay khi truy cập, người dùng sẽ được hiển thị danh sách tài liệu kèm theo các thông tin quan trọng như: tên tài liệu, môn học hoặc chủ đề liên quan, định dạng (PDF, DOCX, PPT…), dung lượng và hình ảnh minh họa. Nhờ đó, người dùng có thể nhanh chóng lựa chọn tài liệu phù hợp với nhu cầu học tập, nghiên cứu của mình.</w:t>
      </w:r>
      <w:r>
        <w:rPr>
          <w:rFonts w:hint="default" w:ascii="Times New Roman" w:hAnsi="Times New Roman" w:cs="Times New Roman"/>
          <w:sz w:val="26"/>
          <w:szCs w:val="26"/>
          <w:lang w:val="en-US"/>
        </w:rPr>
        <w:t xml:space="preserve"> Đối với tài liệu miễn phí không tính phí thì người dùng xem được hết tài liệu, nhưng với tài liệu có tính phí thì ngườI dùng chỉ xem được đến phân nửa tài liệu, nếu muốn xem hết thì người dùng cần phải trả khoản phí tương ứng.</w:t>
      </w:r>
    </w:p>
    <w:p w14:paraId="5FA8A22C">
      <w:pPr>
        <w:bidi w:val="0"/>
        <w:ind w:left="0" w:leftChars="0" w:firstLine="798" w:firstLineChars="307"/>
        <w:jc w:val="both"/>
        <w:rPr>
          <w:rFonts w:hint="default" w:ascii="Times New Roman" w:hAnsi="Times New Roman" w:cs="Times New Roman"/>
          <w:sz w:val="26"/>
          <w:szCs w:val="26"/>
          <w:lang w:val="en-US"/>
        </w:rPr>
      </w:pPr>
    </w:p>
    <w:p w14:paraId="5CA2EF1D">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Xem l</w:t>
      </w:r>
      <w:r>
        <w:rPr>
          <w:rFonts w:hint="default" w:ascii="Times New Roman" w:hAnsi="Times New Roman" w:cs="Times New Roman"/>
          <w:b/>
          <w:bCs/>
          <w:sz w:val="26"/>
          <w:szCs w:val="26"/>
        </w:rPr>
        <w:t>ịch sử tài liệu đã tải: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Để thuận tiện trong việc theo dõi và quản lý, người dùng có thể truy cập vào </w:t>
      </w:r>
      <w:r>
        <w:rPr>
          <w:rFonts w:hint="default" w:ascii="Times New Roman" w:hAnsi="Times New Roman" w:cs="Times New Roman"/>
          <w:sz w:val="26"/>
          <w:szCs w:val="26"/>
          <w:lang w:val="en-US"/>
        </w:rPr>
        <w:t>tài khoản</w:t>
      </w:r>
      <w:r>
        <w:rPr>
          <w:rFonts w:hint="default" w:ascii="Times New Roman" w:hAnsi="Times New Roman" w:cs="Times New Roman"/>
          <w:sz w:val="26"/>
          <w:szCs w:val="26"/>
        </w:rPr>
        <w:t xml:space="preserve"> trên giao diện chính. Hệ thống sẽ hiển thị toàn bộ danh sách các tài liệu mà người dùng đã tải về hoặc đã xem trước đó. Tính năng này giúp người dùng dễ dàng kiểm tra lại, đối chiếu hoặc nhanh chóng tải lại những tài liệu cần thiết cho việc học tập và nghiên cứu.</w:t>
      </w:r>
    </w:p>
    <w:p w14:paraId="02F63F96">
      <w:pPr>
        <w:bidi w:val="0"/>
        <w:ind w:left="0" w:leftChars="0" w:firstLine="798" w:firstLineChars="307"/>
        <w:jc w:val="both"/>
        <w:rPr>
          <w:rFonts w:hint="default" w:ascii="Times New Roman" w:hAnsi="Times New Roman" w:cs="Times New Roman"/>
          <w:sz w:val="26"/>
          <w:szCs w:val="26"/>
        </w:rPr>
      </w:pPr>
    </w:p>
    <w:p w14:paraId="2B9F40D5">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Tìm kiếm tài liệu:</w:t>
      </w:r>
      <w:r>
        <w:rPr>
          <w:rFonts w:hint="default" w:ascii="Times New Roman" w:hAnsi="Times New Roman" w:cs="Times New Roman"/>
          <w:sz w:val="26"/>
          <w:szCs w:val="26"/>
        </w:rPr>
        <w:t xml:space="preserve"> Tính năng tìm kiếm tài liệu giúp người dùng nhanh chóng lọc ra những tài liệu mong muốn. Người dùng chỉ cần nhập từ khóa (tên tài liệu, môn học hoặc chủ đề) vào ô tìm kiếm, hệ thống sẽ ngay lập tức hiển thị các tài liệu trùng khớp hoặc gần giống với từ khóa đó. </w:t>
      </w:r>
      <w:r>
        <w:rPr>
          <w:rFonts w:hint="default" w:ascii="Times New Roman" w:hAnsi="Times New Roman" w:cs="Times New Roman"/>
          <w:sz w:val="26"/>
          <w:szCs w:val="26"/>
          <w:lang w:val="en-US"/>
        </w:rPr>
        <w:t>H</w:t>
      </w:r>
      <w:r>
        <w:rPr>
          <w:rFonts w:hint="default" w:ascii="Times New Roman" w:hAnsi="Times New Roman" w:cs="Times New Roman"/>
          <w:sz w:val="26"/>
          <w:szCs w:val="26"/>
        </w:rPr>
        <w:t>ệ thống sẽ hiển thị những tài liệu có đặc điểm tương ứng để thuận tiện cho việc lựa chọn.</w:t>
      </w:r>
    </w:p>
    <w:p w14:paraId="6EBC68A1">
      <w:pPr>
        <w:bidi w:val="0"/>
        <w:ind w:left="0" w:leftChars="0" w:firstLine="798" w:firstLineChars="307"/>
        <w:jc w:val="both"/>
        <w:rPr>
          <w:rFonts w:hint="default" w:ascii="Times New Roman" w:hAnsi="Times New Roman" w:cs="Times New Roman"/>
          <w:sz w:val="26"/>
          <w:szCs w:val="26"/>
        </w:rPr>
      </w:pPr>
    </w:p>
    <w:p w14:paraId="78A01DDC">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Tải tài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Sau khi xem và lựa chọn được tài liệu phù hợp, người dùng có thể thực hiện tải về</w:t>
      </w:r>
      <w:r>
        <w:rPr>
          <w:rFonts w:hint="default" w:ascii="Times New Roman" w:hAnsi="Times New Roman" w:cs="Times New Roman"/>
          <w:sz w:val="26"/>
          <w:szCs w:val="26"/>
          <w:lang w:val="en-US"/>
        </w:rPr>
        <w:t xml:space="preserve"> để xem hết nội dung tài liệu đối với tài liệu có tính phí</w:t>
      </w:r>
      <w:r>
        <w:rPr>
          <w:rFonts w:hint="default" w:ascii="Times New Roman" w:hAnsi="Times New Roman" w:cs="Times New Roman"/>
          <w:sz w:val="26"/>
          <w:szCs w:val="26"/>
        </w:rPr>
        <w:t>. Tính năng này cho phép người dùng tải một hoặc nhiều tài liệu cùng lúc để phục vụ cho việc học tập và nghiên cứu.</w:t>
      </w:r>
    </w:p>
    <w:p w14:paraId="57E30C3D">
      <w:pPr>
        <w:bidi w:val="0"/>
        <w:ind w:left="0" w:leftChars="0" w:firstLine="798" w:firstLineChars="307"/>
        <w:jc w:val="both"/>
        <w:rPr>
          <w:rFonts w:hint="default" w:ascii="Times New Roman" w:hAnsi="Times New Roman" w:cs="Times New Roman"/>
          <w:sz w:val="26"/>
          <w:szCs w:val="26"/>
        </w:rPr>
      </w:pPr>
    </w:p>
    <w:p w14:paraId="0F75F5ED">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rPr>
        <w:t>Thanh toán: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Đối với những tài liệu yêu cầu trả phí, hệ thống cung cấp chức năng thanh toán giúp người dùng dễ dàng hoàn tất quá trình tải xuống. Ngay sau khi xác nhận, hệ thống sẽ hiển thị chi tiết chi phí tài liệu</w:t>
      </w:r>
      <w:r>
        <w:rPr>
          <w:rFonts w:hint="default" w:ascii="Times New Roman" w:hAnsi="Times New Roman" w:cs="Times New Roman"/>
          <w:sz w:val="26"/>
          <w:szCs w:val="26"/>
          <w:lang w:val="en-US"/>
        </w:rPr>
        <w:t>.</w:t>
      </w:r>
      <w:r>
        <w:rPr>
          <w:rFonts w:hint="default" w:ascii="Times New Roman" w:hAnsi="Times New Roman" w:cs="Times New Roman"/>
          <w:sz w:val="26"/>
          <w:szCs w:val="26"/>
        </w:rPr>
        <w:t>. Người dùng có thể lựa chọn nhiều hình thức thanh toán linh hoạt như: chuyển khoản ngân hàng, thanh toán qua thẻ tín dụng/ghi nợ. Giao diện thanh toán được thiết kế thân thiện, rõ ràng, đảm bảo quá trình giao dịch diễn ra nhanh chóng, an toàn và tiện lợi.</w:t>
      </w:r>
    </w:p>
    <w:p w14:paraId="18430877">
      <w:pPr>
        <w:bidi w:val="0"/>
        <w:ind w:left="0" w:leftChars="0" w:firstLine="798" w:firstLineChars="307"/>
        <w:jc w:val="both"/>
        <w:rPr>
          <w:rFonts w:hint="default" w:ascii="Times New Roman" w:hAnsi="Times New Roman" w:cs="Times New Roman"/>
          <w:sz w:val="26"/>
          <w:szCs w:val="26"/>
        </w:rPr>
      </w:pPr>
    </w:p>
    <w:p w14:paraId="0AD8B481">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Đánh giá: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w:t>
      </w:r>
      <w:r>
        <w:rPr>
          <w:rFonts w:hint="default" w:ascii="Times New Roman" w:hAnsi="Times New Roman" w:cs="Times New Roman"/>
          <w:sz w:val="26"/>
          <w:szCs w:val="26"/>
          <w:lang w:val="en-US"/>
        </w:rPr>
        <w:t xml:space="preserve"> đánh giá</w:t>
      </w:r>
      <w:r>
        <w:rPr>
          <w:rFonts w:hint="default" w:ascii="Times New Roman" w:hAnsi="Times New Roman" w:cs="Times New Roman"/>
          <w:sz w:val="26"/>
          <w:szCs w:val="26"/>
        </w:rPr>
        <w:t xml:space="preserve"> cho phép người</w:t>
      </w:r>
      <w:r>
        <w:rPr>
          <w:rFonts w:hint="default" w:ascii="Times New Roman" w:hAnsi="Times New Roman" w:cs="Times New Roman"/>
          <w:sz w:val="26"/>
          <w:szCs w:val="26"/>
          <w:lang w:val="en-US"/>
        </w:rPr>
        <w:t xml:space="preserve"> dùng</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để lại bình luận đánh giá trải nghiệm</w:t>
      </w:r>
      <w:r>
        <w:rPr>
          <w:rFonts w:hint="default" w:ascii="Times New Roman" w:hAnsi="Times New Roman" w:cs="Times New Roman"/>
          <w:sz w:val="26"/>
          <w:szCs w:val="26"/>
        </w:rPr>
        <w:t xml:space="preserve"> về tài liệu</w:t>
      </w:r>
      <w:r>
        <w:rPr>
          <w:rFonts w:hint="default" w:ascii="Times New Roman" w:hAnsi="Times New Roman" w:cs="Times New Roman"/>
          <w:sz w:val="26"/>
          <w:szCs w:val="26"/>
          <w:lang w:val="en-US"/>
        </w:rPr>
        <w:t xml:space="preserve"> và chất lượng dịch vụ </w:t>
      </w:r>
      <w:r>
        <w:rPr>
          <w:rFonts w:hint="default" w:ascii="Times New Roman" w:hAnsi="Times New Roman" w:cs="Times New Roman"/>
          <w:sz w:val="26"/>
          <w:szCs w:val="26"/>
        </w:rPr>
        <w:t xml:space="preserve">ngay trên trang </w:t>
      </w:r>
      <w:r>
        <w:rPr>
          <w:rFonts w:hint="default" w:ascii="Times New Roman" w:hAnsi="Times New Roman" w:cs="Times New Roman"/>
          <w:sz w:val="26"/>
          <w:szCs w:val="26"/>
          <w:lang w:val="en-US"/>
        </w:rPr>
        <w:t>chủ website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Khách hàng chỉ có thể đánh giá đối với các </w:t>
      </w:r>
      <w:r>
        <w:rPr>
          <w:rFonts w:hint="default" w:ascii="Times New Roman" w:hAnsi="Times New Roman" w:cs="Times New Roman"/>
          <w:sz w:val="26"/>
          <w:szCs w:val="26"/>
        </w:rPr>
        <w:t>tài liệu</w:t>
      </w:r>
      <w:r>
        <w:rPr>
          <w:rFonts w:hint="default" w:ascii="Times New Roman" w:hAnsi="Times New Roman" w:cs="Times New Roman"/>
          <w:sz w:val="26"/>
          <w:szCs w:val="26"/>
          <w:lang w:val="en-US"/>
        </w:rPr>
        <w:t xml:space="preserve"> đã xem hoặc đã tải về, đối với các </w:t>
      </w:r>
      <w:r>
        <w:rPr>
          <w:rFonts w:hint="default" w:ascii="Times New Roman" w:hAnsi="Times New Roman" w:cs="Times New Roman"/>
          <w:sz w:val="26"/>
          <w:szCs w:val="26"/>
        </w:rPr>
        <w:t>tài liệu</w:t>
      </w:r>
      <w:r>
        <w:rPr>
          <w:rFonts w:hint="default" w:ascii="Times New Roman" w:hAnsi="Times New Roman" w:cs="Times New Roman"/>
          <w:sz w:val="26"/>
          <w:szCs w:val="26"/>
          <w:lang w:val="en-US"/>
        </w:rPr>
        <w:t xml:space="preserve"> mà khách hàng chưa xem hoặc chưa tải về thì không thể thực hiện đánh giá.</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Sau khi Quản trị vien duyệt đánh giá, hệ </w:t>
      </w:r>
      <w:r>
        <w:rPr>
          <w:rFonts w:hint="default" w:ascii="Times New Roman" w:hAnsi="Times New Roman" w:cs="Times New Roman"/>
          <w:sz w:val="26"/>
          <w:szCs w:val="26"/>
        </w:rPr>
        <w:t xml:space="preserve">thống hiển thị </w:t>
      </w:r>
      <w:r>
        <w:rPr>
          <w:rFonts w:hint="default" w:ascii="Times New Roman" w:hAnsi="Times New Roman" w:cs="Times New Roman"/>
          <w:sz w:val="26"/>
          <w:szCs w:val="26"/>
          <w:lang w:val="en-US"/>
        </w:rPr>
        <w:t>đánh giá của khách hàng</w:t>
      </w:r>
      <w:r>
        <w:rPr>
          <w:rFonts w:hint="default" w:ascii="Times New Roman" w:hAnsi="Times New Roman" w:cs="Times New Roman"/>
          <w:sz w:val="26"/>
          <w:szCs w:val="26"/>
        </w:rPr>
        <w:t xml:space="preserve"> công khai, giúp những người quan tâm có thêm thông tin tham khảo. </w:t>
      </w:r>
    </w:p>
    <w:p w14:paraId="602A7547">
      <w:pPr>
        <w:keepNext w:val="0"/>
        <w:keepLines w:val="0"/>
        <w:pageBreakBefore w:val="0"/>
        <w:widowControl/>
        <w:kinsoku/>
        <w:wordWrap/>
        <w:overflowPunct/>
        <w:topLinePunct w:val="0"/>
        <w:autoSpaceDE/>
        <w:autoSpaceDN/>
        <w:bidi w:val="0"/>
        <w:adjustRightInd/>
        <w:snapToGrid/>
        <w:ind w:firstLine="720"/>
        <w:jc w:val="both"/>
        <w:textAlignment w:val="auto"/>
        <w:rPr>
          <w:rFonts w:hint="default" w:ascii="Times New Roman" w:hAnsi="Times New Roman" w:cs="Times New Roman"/>
          <w:sz w:val="26"/>
          <w:szCs w:val="26"/>
          <w:lang w:val="en-US"/>
        </w:rPr>
      </w:pPr>
    </w:p>
    <w:p w14:paraId="45878046">
      <w:pPr>
        <w:bidi w:val="0"/>
        <w:ind w:left="0" w:leftChars="0" w:firstLine="801" w:firstLineChars="307"/>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Liên hệ</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w:t>
      </w:r>
      <w:r>
        <w:rPr>
          <w:rFonts w:hint="default" w:ascii="Times New Roman" w:hAnsi="Times New Roman" w:cs="Times New Roman"/>
          <w:sz w:val="26"/>
          <w:szCs w:val="26"/>
          <w:lang w:val="en-US"/>
        </w:rPr>
        <w:t xml:space="preserve"> liên hệ</w:t>
      </w:r>
      <w:r>
        <w:rPr>
          <w:rFonts w:hint="default" w:ascii="Times New Roman" w:hAnsi="Times New Roman" w:cs="Times New Roman"/>
          <w:sz w:val="26"/>
          <w:szCs w:val="26"/>
        </w:rPr>
        <w:t xml:space="preserve"> cho phép người dùng trao đổi, đặt câu hỏi</w:t>
      </w:r>
      <w:r>
        <w:rPr>
          <w:rFonts w:hint="default" w:ascii="Times New Roman" w:hAnsi="Times New Roman" w:cs="Times New Roman"/>
          <w:sz w:val="26"/>
          <w:szCs w:val="26"/>
          <w:lang w:val="en-US"/>
        </w:rPr>
        <w:t xml:space="preserve"> về cho hệ thống, </w:t>
      </w:r>
      <w:r>
        <w:rPr>
          <w:rFonts w:hint="default" w:ascii="Times New Roman" w:hAnsi="Times New Roman" w:cs="Times New Roman"/>
          <w:sz w:val="26"/>
          <w:szCs w:val="26"/>
        </w:rPr>
        <w:t>đóng vai trò như một cầu nối trực tiếp giữa khách hàng và hệ thống</w:t>
      </w:r>
      <w:r>
        <w:rPr>
          <w:rFonts w:hint="default" w:ascii="Times New Roman" w:hAnsi="Times New Roman" w:cs="Times New Roman"/>
          <w:sz w:val="26"/>
          <w:szCs w:val="26"/>
          <w:lang w:val="en-US"/>
        </w:rPr>
        <w:t xml:space="preserve">. Khách hàng có thể gửi thông tin liên hệ bằng cách điền vào form liên hệ có trong trang chủ website. Thông tin liên hệ sẽ được gửi về cho hệ thống. </w:t>
      </w:r>
      <w:r>
        <w:rPr>
          <w:rFonts w:hint="default" w:ascii="Times New Roman" w:hAnsi="Times New Roman" w:cs="Times New Roman"/>
          <w:sz w:val="26"/>
          <w:szCs w:val="26"/>
        </w:rPr>
        <w:t xml:space="preserve">Quản trị viên </w:t>
      </w:r>
      <w:r>
        <w:rPr>
          <w:rFonts w:hint="default" w:ascii="Times New Roman" w:hAnsi="Times New Roman" w:cs="Times New Roman"/>
          <w:sz w:val="26"/>
          <w:szCs w:val="26"/>
          <w:lang w:val="en-US"/>
        </w:rPr>
        <w:t>sẽ</w:t>
      </w:r>
      <w:r>
        <w:rPr>
          <w:rFonts w:hint="default" w:ascii="Times New Roman" w:hAnsi="Times New Roman" w:cs="Times New Roman"/>
          <w:sz w:val="26"/>
          <w:szCs w:val="26"/>
        </w:rPr>
        <w:t xml:space="preserve"> phản hồi để giải đáp thắc mắc và </w:t>
      </w:r>
      <w:r>
        <w:rPr>
          <w:rFonts w:hint="default" w:ascii="Times New Roman" w:hAnsi="Times New Roman" w:cs="Times New Roman"/>
          <w:sz w:val="26"/>
          <w:szCs w:val="26"/>
          <w:lang w:val="en-US"/>
        </w:rPr>
        <w:t>nội dung giải đáp sẽ gửi về email của người dùng</w:t>
      </w:r>
      <w:r>
        <w:rPr>
          <w:rFonts w:hint="default" w:ascii="Times New Roman" w:hAnsi="Times New Roman" w:cs="Times New Roman"/>
          <w:sz w:val="26"/>
          <w:szCs w:val="26"/>
        </w:rPr>
        <w:t>.</w:t>
      </w:r>
    </w:p>
    <w:p w14:paraId="542835A9">
      <w:pPr>
        <w:bidi w:val="0"/>
        <w:ind w:left="0" w:leftChars="0" w:firstLine="798" w:firstLineChars="307"/>
        <w:jc w:val="both"/>
        <w:rPr>
          <w:rFonts w:hint="default" w:ascii="Times New Roman" w:hAnsi="Times New Roman" w:cs="Times New Roman"/>
          <w:sz w:val="26"/>
          <w:szCs w:val="26"/>
          <w:lang w:val="en-US" w:eastAsia="zh-CN"/>
        </w:rPr>
      </w:pPr>
    </w:p>
    <w:p w14:paraId="1B730C54">
      <w:pPr>
        <w:keepNext w:val="0"/>
        <w:keepLines w:val="0"/>
        <w:pageBreakBefore w:val="0"/>
        <w:widowControl/>
        <w:kinsoku/>
        <w:wordWrap/>
        <w:overflowPunct/>
        <w:topLinePunct w:val="0"/>
        <w:autoSpaceDE/>
        <w:autoSpaceDN/>
        <w:bidi w:val="0"/>
        <w:adjustRightInd/>
        <w:snapToGrid/>
        <w:ind w:firstLine="720"/>
        <w:jc w:val="both"/>
        <w:textAlignment w:val="auto"/>
        <w:rPr>
          <w:rFonts w:ascii="SimSun" w:hAnsi="SimSun" w:eastAsia="SimSun" w:cs="SimSun"/>
          <w:sz w:val="24"/>
          <w:szCs w:val="24"/>
        </w:rPr>
      </w:pPr>
      <w:r>
        <w:rPr>
          <w:rFonts w:hint="default" w:ascii="Times New Roman" w:hAnsi="Times New Roman" w:cs="Times New Roman"/>
          <w:b/>
          <w:bCs/>
          <w:sz w:val="26"/>
          <w:szCs w:val="26"/>
          <w:lang w:val="en-US"/>
        </w:rPr>
        <w:t>Chatbox:</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này cho phép Quản trị viên và người dùng trao đổi trực tiếp với nhau thông qua hệ thống tin nhắn trên website. Người dùng có thể đặt câu hỏi, gửi thắc mắc hoặc yêu cầu hỗ trợ ngay trong khung chat. Hệ thống sẽ tự động phản hồi ban đầu nhằm xác nhận tin nhắn đã được ghi nhận, sau đó Quản trị viên sẽ tiếp nhận và trả lời chi tiết cho người dùng.</w:t>
      </w:r>
    </w:p>
    <w:p w14:paraId="774E4A2D">
      <w:pPr>
        <w:bidi w:val="0"/>
        <w:ind w:left="0" w:leftChars="0" w:firstLine="798" w:firstLineChars="307"/>
        <w:jc w:val="both"/>
        <w:rPr>
          <w:rFonts w:hint="default" w:ascii="Times New Roman" w:hAnsi="Times New Roman" w:cs="Times New Roman"/>
          <w:sz w:val="26"/>
          <w:szCs w:val="26"/>
          <w:lang w:val="en-US" w:eastAsia="zh-CN"/>
        </w:rPr>
      </w:pPr>
    </w:p>
    <w:p w14:paraId="7C1B1ED4">
      <w:pPr>
        <w:pStyle w:val="3"/>
        <w:bidi w:val="0"/>
        <w:outlineLvl w:val="0"/>
        <w:rPr>
          <w:rFonts w:hint="default" w:ascii="Times New Roman" w:hAnsi="Times New Roman" w:cs="Times New Roman"/>
          <w:lang w:val="en-US"/>
        </w:rPr>
      </w:pPr>
      <w:r>
        <w:rPr>
          <w:rFonts w:hint="default" w:ascii="Times New Roman" w:hAnsi="Times New Roman" w:cs="Times New Roman"/>
          <w:lang w:val="en-US"/>
        </w:rPr>
        <w:t>3.2. Sơ đồ UC(đặc tả UC)</w:t>
      </w:r>
      <w:bookmarkEnd w:id="109"/>
      <w:bookmarkEnd w:id="110"/>
      <w:bookmarkEnd w:id="111"/>
      <w:bookmarkEnd w:id="112"/>
      <w:bookmarkEnd w:id="113"/>
      <w:bookmarkEnd w:id="114"/>
    </w:p>
    <w:p w14:paraId="450F6ED3">
      <w:pPr>
        <w:pStyle w:val="4"/>
        <w:bidi w:val="0"/>
        <w:rPr>
          <w:rFonts w:hint="default"/>
          <w:lang w:val="en-US"/>
        </w:rPr>
      </w:pPr>
      <w:r>
        <w:rPr>
          <w:rFonts w:hint="default"/>
          <w:lang w:val="en-US"/>
        </w:rPr>
        <w:t>3.2.1. Use case Tổng quát</w:t>
      </w:r>
    </w:p>
    <w:p w14:paraId="32E9DDC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1985" cy="3883025"/>
            <wp:effectExtent l="0" t="0" r="8255" b="3175"/>
            <wp:docPr id="7" name="Picture 7" descr="UC_TongQua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C_TongQuat.drawio"/>
                    <pic:cNvPicPr>
                      <a:picLocks noChangeAspect="1"/>
                    </pic:cNvPicPr>
                  </pic:nvPicPr>
                  <pic:blipFill>
                    <a:blip r:embed="rId13"/>
                    <a:stretch>
                      <a:fillRect/>
                    </a:stretch>
                  </pic:blipFill>
                  <pic:spPr>
                    <a:xfrm>
                      <a:off x="0" y="0"/>
                      <a:ext cx="5721985" cy="3883025"/>
                    </a:xfrm>
                    <a:prstGeom prst="rect">
                      <a:avLst/>
                    </a:prstGeom>
                  </pic:spPr>
                </pic:pic>
              </a:graphicData>
            </a:graphic>
          </wp:inline>
        </w:drawing>
      </w:r>
    </w:p>
    <w:p w14:paraId="065A28F5">
      <w:pPr>
        <w:rPr>
          <w:rFonts w:hint="default" w:ascii="Times New Roman" w:hAnsi="Times New Roman" w:cs="Times New Roman"/>
          <w:sz w:val="26"/>
          <w:szCs w:val="26"/>
          <w:lang w:val="en-US"/>
        </w:rPr>
      </w:pPr>
    </w:p>
    <w:p w14:paraId="72DCF3A9">
      <w:pPr>
        <w:rPr>
          <w:rFonts w:hint="default" w:ascii="Times New Roman" w:hAnsi="Times New Roman" w:cs="Times New Roman"/>
          <w:sz w:val="26"/>
          <w:szCs w:val="26"/>
          <w:lang w:val="en-US"/>
        </w:rPr>
      </w:pPr>
    </w:p>
    <w:p w14:paraId="3154C1A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2C806663">
      <w:pPr>
        <w:pStyle w:val="4"/>
        <w:bidi w:val="0"/>
        <w:rPr>
          <w:rFonts w:hint="default"/>
          <w:lang w:val="en-US"/>
        </w:rPr>
      </w:pPr>
      <w:r>
        <w:rPr>
          <w:rFonts w:hint="default"/>
          <w:lang w:val="en-US"/>
        </w:rPr>
        <w:t>3.2.2. Use case Người đăng tảI</w:t>
      </w:r>
    </w:p>
    <w:p w14:paraId="58A4A81A">
      <w:pPr>
        <w:rPr>
          <w:rFonts w:hint="default" w:ascii="Times New Roman" w:hAnsi="Times New Roman" w:cs="Times New Roman"/>
          <w:sz w:val="26"/>
          <w:szCs w:val="26"/>
          <w:lang w:val="en-US"/>
        </w:rPr>
      </w:pPr>
    </w:p>
    <w:p w14:paraId="2389ADB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13095" cy="5631815"/>
            <wp:effectExtent l="0" t="0" r="1905" b="6985"/>
            <wp:docPr id="8" name="Picture 8" descr="UC_Ng_DangT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C_Ng_DangTai.drawio"/>
                    <pic:cNvPicPr>
                      <a:picLocks noChangeAspect="1"/>
                    </pic:cNvPicPr>
                  </pic:nvPicPr>
                  <pic:blipFill>
                    <a:blip r:embed="rId14"/>
                    <a:stretch>
                      <a:fillRect/>
                    </a:stretch>
                  </pic:blipFill>
                  <pic:spPr>
                    <a:xfrm>
                      <a:off x="0" y="0"/>
                      <a:ext cx="5713095" cy="5631815"/>
                    </a:xfrm>
                    <a:prstGeom prst="rect">
                      <a:avLst/>
                    </a:prstGeom>
                  </pic:spPr>
                </pic:pic>
              </a:graphicData>
            </a:graphic>
          </wp:inline>
        </w:drawing>
      </w:r>
    </w:p>
    <w:p w14:paraId="15214597">
      <w:pPr>
        <w:rPr>
          <w:rFonts w:hint="default" w:ascii="Times New Roman" w:hAnsi="Times New Roman" w:cs="Times New Roman"/>
          <w:sz w:val="26"/>
          <w:szCs w:val="26"/>
          <w:lang w:val="en-US"/>
        </w:rPr>
      </w:pPr>
    </w:p>
    <w:p w14:paraId="7C5E8A36">
      <w:pPr>
        <w:rPr>
          <w:rFonts w:hint="default" w:ascii="Times New Roman" w:hAnsi="Times New Roman" w:cs="Times New Roman"/>
          <w:sz w:val="26"/>
          <w:szCs w:val="26"/>
          <w:lang w:val="en-US"/>
        </w:rPr>
      </w:pPr>
      <w:bookmarkStart w:id="157" w:name="_GoBack"/>
      <w:bookmarkEnd w:id="157"/>
      <w:r>
        <w:rPr>
          <w:rFonts w:hint="default" w:ascii="Times New Roman" w:hAnsi="Times New Roman" w:cs="Times New Roman"/>
          <w:sz w:val="26"/>
          <w:szCs w:val="26"/>
          <w:lang w:val="en-US"/>
        </w:rPr>
        <w:br w:type="page"/>
      </w:r>
    </w:p>
    <w:p w14:paraId="0DF71735">
      <w:pPr>
        <w:pStyle w:val="3"/>
        <w:bidi w:val="0"/>
        <w:outlineLvl w:val="0"/>
        <w:rPr>
          <w:rFonts w:hint="default" w:ascii="Times New Roman" w:hAnsi="Times New Roman" w:cs="Times New Roman"/>
          <w:lang w:val="en-US"/>
        </w:rPr>
      </w:pPr>
      <w:bookmarkStart w:id="115" w:name="_Toc17250"/>
      <w:bookmarkStart w:id="116" w:name="_Toc19845"/>
      <w:bookmarkStart w:id="117" w:name="_Toc24743"/>
      <w:bookmarkStart w:id="118" w:name="_Toc1300"/>
      <w:bookmarkStart w:id="119" w:name="_Toc22268"/>
      <w:bookmarkStart w:id="120" w:name="_Toc7066"/>
      <w:r>
        <w:rPr>
          <w:rFonts w:hint="default" w:ascii="Times New Roman" w:hAnsi="Times New Roman" w:cs="Times New Roman"/>
          <w:lang w:val="en-US"/>
        </w:rPr>
        <w:t>3.3. Sơ đồ Class</w:t>
      </w:r>
      <w:bookmarkEnd w:id="115"/>
      <w:bookmarkEnd w:id="116"/>
      <w:bookmarkEnd w:id="117"/>
      <w:bookmarkEnd w:id="118"/>
      <w:bookmarkEnd w:id="119"/>
      <w:bookmarkEnd w:id="120"/>
    </w:p>
    <w:p w14:paraId="4D11B136">
      <w:pPr>
        <w:numPr>
          <w:ilvl w:val="0"/>
          <w:numId w:val="0"/>
        </w:numPr>
        <w:spacing w:before="120" w:after="120" w:line="288" w:lineRule="auto"/>
        <w:jc w:val="both"/>
        <w:rPr>
          <w:rFonts w:hint="default" w:ascii="Times New Roman" w:hAnsi="Times New Roman" w:cs="Times New Roman"/>
          <w:lang w:val="en-US"/>
        </w:rPr>
      </w:pPr>
    </w:p>
    <w:p w14:paraId="64ADEF98">
      <w:pPr>
        <w:pStyle w:val="23"/>
        <w:numPr>
          <w:ilvl w:val="0"/>
          <w:numId w:val="0"/>
        </w:numPr>
        <w:spacing w:before="120" w:after="120" w:line="288" w:lineRule="auto"/>
        <w:jc w:val="center"/>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rPr>
        <w:fldChar w:fldCharType="begin"/>
      </w:r>
      <w:r>
        <w:rPr>
          <w:rFonts w:hint="default" w:ascii="Times New Roman" w:hAnsi="Times New Roman" w:cs="Times New Roman"/>
          <w:i/>
          <w:iCs/>
        </w:rPr>
        <w:instrText xml:space="preserve"> SEQ Hình_ \* ARABIC </w:instrText>
      </w:r>
      <w:r>
        <w:rPr>
          <w:rFonts w:hint="default" w:ascii="Times New Roman" w:hAnsi="Times New Roman" w:cs="Times New Roman"/>
          <w:i/>
          <w:iCs/>
        </w:rPr>
        <w:fldChar w:fldCharType="separate"/>
      </w:r>
      <w:r>
        <w:rPr>
          <w:rFonts w:hint="default" w:ascii="Times New Roman" w:hAnsi="Times New Roman" w:cs="Times New Roman"/>
          <w:i/>
          <w:iCs/>
        </w:rPr>
        <w:t>13</w:t>
      </w:r>
      <w:r>
        <w:rPr>
          <w:rFonts w:hint="default" w:ascii="Times New Roman" w:hAnsi="Times New Roman" w:cs="Times New Roman"/>
          <w:i/>
          <w:iCs/>
        </w:rPr>
        <w:fldChar w:fldCharType="end"/>
      </w:r>
      <w:r>
        <w:rPr>
          <w:rFonts w:hint="default" w:ascii="Times New Roman" w:hAnsi="Times New Roman" w:cs="Times New Roman"/>
          <w:i/>
          <w:iCs/>
          <w:lang w:val="en-US"/>
        </w:rPr>
        <w:t>: Sơ đồ Class</w:t>
      </w:r>
    </w:p>
    <w:p w14:paraId="3D4679D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75714172">
      <w:pPr>
        <w:pStyle w:val="3"/>
        <w:bidi w:val="0"/>
        <w:outlineLvl w:val="0"/>
        <w:rPr>
          <w:rFonts w:hint="default" w:ascii="Times New Roman" w:hAnsi="Times New Roman" w:cs="Times New Roman"/>
          <w:lang w:val="en-US"/>
        </w:rPr>
      </w:pPr>
      <w:bookmarkStart w:id="121" w:name="_Toc3557"/>
      <w:bookmarkStart w:id="122" w:name="_Toc23381"/>
      <w:bookmarkStart w:id="123" w:name="_Toc9140"/>
      <w:bookmarkStart w:id="124" w:name="_Toc32136"/>
      <w:bookmarkStart w:id="125" w:name="_Toc26116"/>
      <w:bookmarkStart w:id="126" w:name="_Toc16932"/>
      <w:r>
        <w:rPr>
          <w:rFonts w:hint="default" w:ascii="Times New Roman" w:hAnsi="Times New Roman" w:cs="Times New Roman"/>
          <w:lang w:val="en-US"/>
        </w:rPr>
        <w:t>3.4. Sơ đồ cơ sở dữ liệu</w:t>
      </w:r>
      <w:bookmarkEnd w:id="121"/>
      <w:bookmarkEnd w:id="122"/>
      <w:bookmarkEnd w:id="123"/>
      <w:bookmarkEnd w:id="124"/>
      <w:bookmarkEnd w:id="125"/>
      <w:bookmarkEnd w:id="126"/>
    </w:p>
    <w:p w14:paraId="26F0D621">
      <w:pPr>
        <w:numPr>
          <w:ilvl w:val="0"/>
          <w:numId w:val="0"/>
        </w:numPr>
        <w:spacing w:before="120" w:after="120" w:line="288" w:lineRule="auto"/>
        <w:jc w:val="both"/>
        <w:rPr>
          <w:rFonts w:hint="default" w:ascii="Times New Roman" w:hAnsi="Times New Roman" w:cs="Times New Roman"/>
          <w:lang w:val="en-US"/>
        </w:rPr>
      </w:pPr>
    </w:p>
    <w:p w14:paraId="16D8837A">
      <w:pPr>
        <w:pStyle w:val="23"/>
        <w:numPr>
          <w:ilvl w:val="0"/>
          <w:numId w:val="0"/>
        </w:numPr>
        <w:spacing w:before="120" w:after="120" w:line="288" w:lineRule="auto"/>
        <w:jc w:val="center"/>
        <w:rPr>
          <w:rFonts w:hint="default" w:ascii="Times New Roman" w:hAnsi="Times New Roman" w:eastAsia="Times New Roman" w:cs="Times New Roman"/>
          <w:i/>
          <w:iCs/>
          <w:color w:val="000000"/>
          <w:sz w:val="20"/>
          <w:szCs w:val="20"/>
          <w:u w:val="single"/>
          <w:lang w:val="en-US"/>
        </w:rPr>
      </w:pPr>
      <w:r>
        <w:rPr>
          <w:rFonts w:hint="default" w:ascii="Times New Roman" w:hAnsi="Times New Roman" w:cs="Times New Roman"/>
          <w:i/>
          <w:iCs/>
          <w:sz w:val="20"/>
          <w:szCs w:val="20"/>
        </w:rPr>
        <w:t xml:space="preserve">Hình  </w:t>
      </w:r>
      <w:r>
        <w:rPr>
          <w:rFonts w:hint="default" w:ascii="Times New Roman" w:hAnsi="Times New Roman" w:cs="Times New Roman"/>
          <w:i/>
          <w:iCs/>
          <w:sz w:val="20"/>
          <w:szCs w:val="20"/>
        </w:rPr>
        <w:fldChar w:fldCharType="begin"/>
      </w:r>
      <w:r>
        <w:rPr>
          <w:rFonts w:hint="default" w:ascii="Times New Roman" w:hAnsi="Times New Roman" w:cs="Times New Roman"/>
          <w:i/>
          <w:iCs/>
          <w:sz w:val="20"/>
          <w:szCs w:val="20"/>
        </w:rPr>
        <w:instrText xml:space="preserve"> SEQ Hình_ \* ARABIC </w:instrText>
      </w:r>
      <w:r>
        <w:rPr>
          <w:rFonts w:hint="default" w:ascii="Times New Roman" w:hAnsi="Times New Roman" w:cs="Times New Roman"/>
          <w:i/>
          <w:iCs/>
          <w:sz w:val="20"/>
          <w:szCs w:val="20"/>
        </w:rPr>
        <w:fldChar w:fldCharType="separate"/>
      </w:r>
      <w:r>
        <w:rPr>
          <w:rFonts w:hint="default" w:ascii="Times New Roman" w:hAnsi="Times New Roman" w:cs="Times New Roman"/>
          <w:i/>
          <w:iCs/>
          <w:sz w:val="20"/>
          <w:szCs w:val="20"/>
        </w:rPr>
        <w:t>14</w:t>
      </w:r>
      <w:r>
        <w:rPr>
          <w:rFonts w:hint="default" w:ascii="Times New Roman" w:hAnsi="Times New Roman" w:cs="Times New Roman"/>
          <w:i/>
          <w:iCs/>
          <w:sz w:val="20"/>
          <w:szCs w:val="20"/>
        </w:rPr>
        <w:fldChar w:fldCharType="end"/>
      </w:r>
      <w:r>
        <w:rPr>
          <w:rFonts w:hint="default" w:ascii="Times New Roman" w:hAnsi="Times New Roman" w:cs="Times New Roman"/>
          <w:i/>
          <w:iCs/>
          <w:sz w:val="20"/>
          <w:szCs w:val="20"/>
          <w:lang w:val="en-US"/>
        </w:rPr>
        <w:t>: Sơ đồ cơ sở dữ liệu</w:t>
      </w:r>
    </w:p>
    <w:p w14:paraId="0ED014DA">
      <w:pPr>
        <w:numPr>
          <w:ilvl w:val="0"/>
          <w:numId w:val="0"/>
        </w:numPr>
        <w:spacing w:before="120" w:after="120" w:line="288" w:lineRule="auto"/>
        <w:jc w:val="both"/>
        <w:rPr>
          <w:rFonts w:hint="default" w:ascii="Times New Roman" w:hAnsi="Times New Roman" w:eastAsia="Times New Roman" w:cs="Times New Roman"/>
          <w:i/>
          <w:iCs/>
          <w:color w:val="000000"/>
          <w:sz w:val="26"/>
          <w:szCs w:val="26"/>
          <w:u w:val="single"/>
          <w:lang w:val="en-US"/>
        </w:rPr>
      </w:pPr>
    </w:p>
    <w:p w14:paraId="616699C6">
      <w:pPr>
        <w:numPr>
          <w:ilvl w:val="0"/>
          <w:numId w:val="0"/>
        </w:numPr>
        <w:spacing w:before="120" w:after="120" w:line="288" w:lineRule="auto"/>
        <w:rPr>
          <w:rFonts w:hint="default" w:ascii="Times New Roman" w:hAnsi="Times New Roman" w:cs="Times New Roman"/>
          <w:bCs/>
          <w:sz w:val="26"/>
          <w:szCs w:val="26"/>
          <w:lang w:val="en-US"/>
        </w:rPr>
      </w:pPr>
    </w:p>
    <w:p w14:paraId="6BE7C79A">
      <w:pPr>
        <w:pStyle w:val="2"/>
        <w:bidi w:val="0"/>
        <w:rPr>
          <w:rFonts w:hint="default" w:ascii="Times New Roman" w:hAnsi="Times New Roman" w:cs="Times New Roman"/>
          <w:lang w:val="vi-VN"/>
        </w:rPr>
      </w:pPr>
      <w:r>
        <w:rPr>
          <w:rFonts w:hint="default" w:ascii="Times New Roman" w:hAnsi="Times New Roman" w:cs="Times New Roman"/>
          <w:b/>
          <w:szCs w:val="26"/>
        </w:rPr>
        <w:br w:type="page"/>
      </w:r>
      <w:bookmarkStart w:id="127" w:name="_Toc4859"/>
      <w:bookmarkStart w:id="128" w:name="_Toc24732"/>
      <w:bookmarkStart w:id="129" w:name="_Toc16010"/>
      <w:bookmarkStart w:id="130" w:name="_Toc30593"/>
      <w:bookmarkStart w:id="131" w:name="_Toc26772"/>
      <w:bookmarkStart w:id="132" w:name="_Toc21963"/>
      <w:r>
        <w:rPr>
          <w:rFonts w:hint="default" w:ascii="Times New Roman" w:hAnsi="Times New Roman" w:cs="Times New Roman"/>
          <w:b/>
          <w:szCs w:val="26"/>
          <w:lang w:val="en-US"/>
        </w:rPr>
        <w:t>CHƯƠNG</w:t>
      </w:r>
      <w:r>
        <w:rPr>
          <w:rFonts w:hint="default" w:ascii="Times New Roman" w:hAnsi="Times New Roman" w:cs="Times New Roman"/>
          <w:lang w:val="vi-VN"/>
        </w:rPr>
        <w:t xml:space="preserve"> 4: </w:t>
      </w:r>
      <w:r>
        <w:rPr>
          <w:rFonts w:hint="default" w:ascii="Times New Roman" w:hAnsi="Times New Roman" w:cs="Times New Roman"/>
        </w:rPr>
        <w:t>KẾT LUẬN</w:t>
      </w:r>
      <w:r>
        <w:rPr>
          <w:rFonts w:hint="default" w:ascii="Times New Roman" w:hAnsi="Times New Roman" w:cs="Times New Roman"/>
          <w:lang w:val="vi-VN"/>
        </w:rPr>
        <w:t xml:space="preserve"> VÀ HƯỚNG PHÁT TRIỂN</w:t>
      </w:r>
      <w:bookmarkEnd w:id="127"/>
      <w:bookmarkEnd w:id="128"/>
      <w:bookmarkEnd w:id="129"/>
      <w:bookmarkEnd w:id="130"/>
      <w:bookmarkEnd w:id="131"/>
      <w:bookmarkEnd w:id="132"/>
    </w:p>
    <w:p w14:paraId="151B4599">
      <w:pPr>
        <w:pStyle w:val="3"/>
        <w:bidi w:val="0"/>
        <w:outlineLvl w:val="0"/>
        <w:rPr>
          <w:rFonts w:hint="default" w:ascii="Times New Roman" w:hAnsi="Times New Roman" w:cs="Times New Roman"/>
          <w:lang w:val="en-US"/>
        </w:rPr>
      </w:pPr>
      <w:bookmarkStart w:id="133" w:name="_Toc16827"/>
      <w:bookmarkStart w:id="134" w:name="_Toc10216"/>
      <w:bookmarkStart w:id="135" w:name="_Toc12970"/>
      <w:bookmarkStart w:id="136" w:name="_Toc27562"/>
      <w:bookmarkStart w:id="137" w:name="_Toc4015"/>
      <w:bookmarkStart w:id="138" w:name="_Toc13972"/>
      <w:r>
        <w:rPr>
          <w:rFonts w:hint="default" w:ascii="Times New Roman" w:hAnsi="Times New Roman" w:cs="Times New Roman"/>
          <w:lang w:val="en-US"/>
        </w:rPr>
        <w:t>4.1.Kết quả đạt được</w:t>
      </w:r>
      <w:bookmarkEnd w:id="133"/>
      <w:bookmarkEnd w:id="134"/>
      <w:bookmarkEnd w:id="135"/>
      <w:bookmarkEnd w:id="136"/>
      <w:bookmarkEnd w:id="137"/>
      <w:bookmarkEnd w:id="138"/>
    </w:p>
    <w:p w14:paraId="72D3686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Hệ thống quản lý quán Cơm nhà đã đạt được các thành tựu nhất định. Các kết quả chính đạt được bao gồm:</w:t>
      </w:r>
    </w:p>
    <w:p w14:paraId="6363DDC1">
      <w:pPr>
        <w:keepNext w:val="0"/>
        <w:keepLines w:val="0"/>
        <w:pageBreakBefore w:val="0"/>
        <w:widowControl/>
        <w:kinsoku/>
        <w:wordWrap/>
        <w:overflowPunct/>
        <w:topLinePunct w:val="0"/>
        <w:autoSpaceDE/>
        <w:autoSpaceDN/>
        <w:bidi w:val="0"/>
        <w:adjustRightInd/>
        <w:snapToGrid/>
        <w:spacing w:line="240" w:lineRule="auto"/>
        <w:ind w:firstLine="720"/>
        <w:textAlignment w:val="auto"/>
        <w:rPr>
          <w:rFonts w:hint="default" w:ascii="Times New Roman" w:hAnsi="Times New Roman" w:cs="Times New Roman"/>
          <w:lang w:val="en-US"/>
        </w:rPr>
      </w:pPr>
    </w:p>
    <w:p w14:paraId="3FBBB10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iCs/>
          <w:sz w:val="26"/>
          <w:szCs w:val="26"/>
          <w:lang w:val="en-US"/>
        </w:rPr>
        <w:t>Tích hợp công nghệ:</w:t>
      </w:r>
      <w:r>
        <w:rPr>
          <w:rFonts w:hint="default" w:ascii="Times New Roman" w:hAnsi="Times New Roman" w:cs="Times New Roman"/>
          <w:b w:val="0"/>
          <w:bCs w:val="0"/>
          <w:sz w:val="26"/>
          <w:szCs w:val="26"/>
          <w:lang w:val="en-US"/>
        </w:rPr>
        <w:t xml:space="preserve"> Hệ thống</w:t>
      </w:r>
      <w:r>
        <w:rPr>
          <w:rFonts w:hint="default" w:ascii="Times New Roman" w:hAnsi="Times New Roman" w:cs="Times New Roman"/>
          <w:b w:val="0"/>
          <w:bCs w:val="0"/>
          <w:sz w:val="26"/>
          <w:szCs w:val="26"/>
        </w:rPr>
        <w:t xml:space="preserve"> đã tích hợp và sử dụng các công nghệ phổ biến, hiện đại và có tính ứng dụng cao như ngôn ngữ lập trình PHP, HTML, CSS, kết hợp cùng hệ quản trị cơ sở dữ liệu MySQL. Đây đều là những công cụ mạnh mẽ, linh hoạt, dễ triển khai và có cộng đồng hỗ trợ lớn, giúp cho việc phát triển hệ thống trở nên thuận tiện và tối ưu. Việc ứng dụng những công nghệ này không chỉ giúp website vận hành mượt mà, ổn định mà còn đảm bảo về hiệu suất xử lý dữ liệu, bảo mật thông tin và khả năng mở rộng trong tương lai. </w:t>
      </w:r>
    </w:p>
    <w:p w14:paraId="31FACB34">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lang w:val="en-US"/>
        </w:rPr>
      </w:pPr>
    </w:p>
    <w:p w14:paraId="2A9B393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i/>
          <w:iCs/>
          <w:sz w:val="26"/>
          <w:szCs w:val="26"/>
          <w:lang w:val="en-US"/>
        </w:rPr>
        <w:t>Chức năng hoàn chỉnh:</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Website đã được phát triển với hệ thống chức năng phong phú, đầy đủ và phù hợp với nhu cầu thực tế trong lĩnh vực </w:t>
      </w:r>
      <w:r>
        <w:rPr>
          <w:rFonts w:hint="default" w:ascii="Times New Roman" w:hAnsi="Times New Roman" w:cs="Times New Roman"/>
          <w:b w:val="0"/>
          <w:bCs w:val="0"/>
          <w:sz w:val="26"/>
          <w:szCs w:val="26"/>
          <w:lang w:val="en-US"/>
        </w:rPr>
        <w:t>ăn uống</w:t>
      </w:r>
      <w:r>
        <w:rPr>
          <w:rFonts w:hint="default" w:ascii="Times New Roman" w:hAnsi="Times New Roman" w:cs="Times New Roman"/>
          <w:b w:val="0"/>
          <w:bCs w:val="0"/>
          <w:sz w:val="26"/>
          <w:szCs w:val="26"/>
        </w:rPr>
        <w:t xml:space="preserve">. Các chức năng </w:t>
      </w:r>
      <w:r>
        <w:rPr>
          <w:rFonts w:hint="default" w:ascii="Times New Roman" w:hAnsi="Times New Roman" w:cs="Times New Roman"/>
          <w:b w:val="0"/>
          <w:bCs w:val="0"/>
          <w:sz w:val="26"/>
          <w:szCs w:val="26"/>
          <w:lang w:val="en-US"/>
        </w:rPr>
        <w:t>chính</w:t>
      </w:r>
      <w:r>
        <w:rPr>
          <w:rFonts w:hint="default" w:ascii="Times New Roman" w:hAnsi="Times New Roman" w:cs="Times New Roman"/>
          <w:b w:val="0"/>
          <w:bCs w:val="0"/>
          <w:sz w:val="26"/>
          <w:szCs w:val="26"/>
        </w:rPr>
        <w:t xml:space="preserve"> bao gồm </w:t>
      </w:r>
      <w:r>
        <w:rPr>
          <w:rFonts w:hint="default" w:ascii="Times New Roman" w:hAnsi="Times New Roman" w:cs="Times New Roman"/>
          <w:b w:val="0"/>
          <w:bCs w:val="0"/>
          <w:sz w:val="26"/>
          <w:szCs w:val="26"/>
          <w:lang w:val="en-US"/>
        </w:rPr>
        <w:t>quản lý đơn hàng, quản lý khách hàng, quản lý món ăn, quản lý đánh giá, quản lý liên hệ, thống kê</w:t>
      </w:r>
      <w:r>
        <w:rPr>
          <w:rFonts w:hint="default" w:ascii="Times New Roman" w:hAnsi="Times New Roman" w:cs="Times New Roman"/>
          <w:b w:val="0"/>
          <w:bCs w:val="0"/>
          <w:sz w:val="26"/>
          <w:szCs w:val="26"/>
        </w:rPr>
        <w:t xml:space="preserve"> và nhiều tiện ích hỗ trợ khác. Mỗi chức năng đều được thiết kế tối ưu để tự động hóa quy trình xử lý, giúp người quản trị dễ dàng theo dõi, kiểm soát và điều hành toàn bộ hoạt động trên nền tảng một cách nhanh chóng, tiện lợi và chính xác. </w:t>
      </w:r>
    </w:p>
    <w:p w14:paraId="6B7CB70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lang w:val="en-US"/>
        </w:rPr>
      </w:pPr>
    </w:p>
    <w:p w14:paraId="44368C3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i/>
          <w:iCs/>
          <w:sz w:val="26"/>
          <w:szCs w:val="26"/>
          <w:lang w:val="en-US"/>
        </w:rPr>
        <w:t>Giao diện người dùng:</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Giao diện của website được thiết kế với phong cách đơn giản nhưng hiện đại, lấy người dùng làm trung tâm. Màu sắc hài hòa, bố cục rõ ràng và hợp lý giúp người dùng từ khách hàng đến quản trị viên có thể thao tác một cách dễ dàng và thuận tiện.</w:t>
      </w:r>
      <w:r>
        <w:rPr>
          <w:rFonts w:hint="default" w:ascii="Times New Roman" w:hAnsi="Times New Roman" w:cs="Times New Roman"/>
          <w:b w:val="0"/>
          <w:bCs w:val="0"/>
          <w:sz w:val="26"/>
          <w:szCs w:val="26"/>
          <w:lang w:val="en-US"/>
        </w:rPr>
        <w:t xml:space="preserve"> Giúp khách hàng dễ dàng trong việc lựa chọn và đặt tour dễ dafngm nhanh chóng.</w:t>
      </w:r>
    </w:p>
    <w:p w14:paraId="10C012E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lang w:val="en-US"/>
        </w:rPr>
      </w:pPr>
    </w:p>
    <w:p w14:paraId="21B8D97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iCs/>
          <w:sz w:val="26"/>
          <w:szCs w:val="26"/>
          <w:lang w:val="en-US"/>
        </w:rPr>
        <w:t>Tương tác và chăm sóc khách hàng:</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Một trong những điểm mạnh của website là khả năng hỗ trợ và tương tác với khách hàng một cách trực tiếp và liên tục. Hệ thống cho phép khách hàng dễ dàng tìm kiếm </w:t>
      </w:r>
      <w:r>
        <w:rPr>
          <w:rFonts w:hint="default" w:ascii="Times New Roman" w:hAnsi="Times New Roman" w:cs="Times New Roman"/>
          <w:b w:val="0"/>
          <w:bCs w:val="0"/>
          <w:sz w:val="26"/>
          <w:szCs w:val="26"/>
          <w:lang w:val="en-US"/>
        </w:rPr>
        <w:t>món ăn</w:t>
      </w:r>
      <w:r>
        <w:rPr>
          <w:rFonts w:hint="default" w:ascii="Times New Roman" w:hAnsi="Times New Roman" w:cs="Times New Roman"/>
          <w:b w:val="0"/>
          <w:bCs w:val="0"/>
          <w:sz w:val="26"/>
          <w:szCs w:val="26"/>
        </w:rPr>
        <w:t xml:space="preserve">, xem chi tiết thông tin </w:t>
      </w:r>
      <w:r>
        <w:rPr>
          <w:rFonts w:hint="default" w:ascii="Times New Roman" w:hAnsi="Times New Roman" w:cs="Times New Roman"/>
          <w:b w:val="0"/>
          <w:bCs w:val="0"/>
          <w:sz w:val="26"/>
          <w:szCs w:val="26"/>
          <w:lang w:val="en-US"/>
        </w:rPr>
        <w:t>món ăn</w:t>
      </w:r>
      <w:r>
        <w:rPr>
          <w:rFonts w:hint="default" w:ascii="Times New Roman" w:hAnsi="Times New Roman" w:cs="Times New Roman"/>
          <w:b w:val="0"/>
          <w:bCs w:val="0"/>
          <w:sz w:val="26"/>
          <w:szCs w:val="26"/>
        </w:rPr>
        <w:t xml:space="preserve">, đặt </w:t>
      </w:r>
      <w:r>
        <w:rPr>
          <w:rFonts w:hint="default" w:ascii="Times New Roman" w:hAnsi="Times New Roman" w:cs="Times New Roman"/>
          <w:b w:val="0"/>
          <w:bCs w:val="0"/>
          <w:sz w:val="26"/>
          <w:szCs w:val="26"/>
          <w:lang w:val="en-US"/>
        </w:rPr>
        <w:t xml:space="preserve">món </w:t>
      </w:r>
      <w:r>
        <w:rPr>
          <w:rFonts w:hint="default" w:ascii="Times New Roman" w:hAnsi="Times New Roman" w:cs="Times New Roman"/>
          <w:b w:val="0"/>
          <w:bCs w:val="0"/>
          <w:sz w:val="26"/>
          <w:szCs w:val="26"/>
        </w:rPr>
        <w:t>online. Ngoài ra, website cũng tích hợp các công cụ để tiếp nhận phản hồi, đánh giá của khách hàng, từ đó giúp ban quản trị phân tích, cải thiện chất lượng dịch vụ một cách linh hoạt. Việc duy trì mối quan hệ tốt với khách hàng thông qua việc ghi nhận phản hồi, xây dựng chương trình khuyến mãi phù hợp không chỉ giúp tăng sự hài lòng mà còn tạo dựng lòng tin, thúc đẩy mức độ quay lại sử dụng dịch vụ và quảng bá thương hiệu hiệu quả hơn.</w:t>
      </w:r>
    </w:p>
    <w:p w14:paraId="21259F78">
      <w:pPr>
        <w:pStyle w:val="3"/>
        <w:numPr>
          <w:ilvl w:val="0"/>
          <w:numId w:val="0"/>
        </w:numPr>
        <w:bidi w:val="0"/>
        <w:ind w:leftChars="0"/>
        <w:outlineLvl w:val="0"/>
        <w:rPr>
          <w:rFonts w:hint="default" w:ascii="Times New Roman" w:hAnsi="Times New Roman" w:cs="Times New Roman"/>
          <w:lang w:val="en-US"/>
        </w:rPr>
      </w:pPr>
      <w:bookmarkStart w:id="139" w:name="_Toc30748"/>
      <w:bookmarkStart w:id="140" w:name="_Toc2423"/>
      <w:bookmarkStart w:id="141" w:name="_Toc23730"/>
      <w:bookmarkStart w:id="142" w:name="_Toc27723"/>
      <w:bookmarkStart w:id="143" w:name="_Toc22889"/>
      <w:bookmarkStart w:id="144" w:name="_Toc13071"/>
      <w:r>
        <w:rPr>
          <w:rFonts w:hint="default" w:ascii="Times New Roman" w:hAnsi="Times New Roman" w:cs="Times New Roman"/>
          <w:lang w:val="en-US"/>
        </w:rPr>
        <w:t>4.2.Hạn chế</w:t>
      </w:r>
      <w:bookmarkEnd w:id="139"/>
      <w:bookmarkEnd w:id="140"/>
      <w:bookmarkEnd w:id="141"/>
      <w:bookmarkEnd w:id="142"/>
      <w:bookmarkEnd w:id="143"/>
      <w:bookmarkEnd w:id="144"/>
    </w:p>
    <w:p w14:paraId="78DD0B8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đồ án “Xây dựng website quản lý quán Cơm nhà” đã đạt được những kết quả tích cực, nhưng song song đó vẫn còn tồn tại một số hạn chế cần lưu ý và khắc phục:</w:t>
      </w:r>
    </w:p>
    <w:p w14:paraId="472A1D96">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65525203">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Giới hạn về chức năng:</w:t>
      </w:r>
      <w:r>
        <w:rPr>
          <w:rFonts w:hint="default" w:ascii="Times New Roman" w:hAnsi="Times New Roman" w:cs="Times New Roman"/>
          <w:sz w:val="26"/>
          <w:szCs w:val="26"/>
          <w:lang w:val="en-US"/>
        </w:rPr>
        <w:t xml:space="preserve"> Một số chức năng vẫn chưa được hoàn thiện, ứng dụng chưa bao phủ hết các yêu cầu và nhu cầu đặc thù của trang web ăn uống. Một số tính năng nâng cao như thanh toán trực tuyến hoặc phân tích dữ liệu chuyên sâu chưa được thực hiện đầy đủ. </w:t>
      </w:r>
      <w:r>
        <w:rPr>
          <w:rFonts w:hint="default" w:ascii="Times New Roman" w:hAnsi="Times New Roman" w:cs="Times New Roman"/>
          <w:sz w:val="26"/>
          <w:szCs w:val="26"/>
          <w:lang w:val="en-US" w:eastAsia="zh-CN"/>
        </w:rPr>
        <w:t>Hệ thống chưa hỗ trợ đa ngôn ngữ, hạn chế khả năng mở rộng ra thị trường quốc tế</w:t>
      </w:r>
    </w:p>
    <w:p w14:paraId="155514F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4563C3C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Khả năng mở rộng:</w:t>
      </w:r>
      <w:r>
        <w:rPr>
          <w:rFonts w:hint="default" w:ascii="Times New Roman" w:hAnsi="Times New Roman" w:cs="Times New Roman"/>
          <w:sz w:val="26"/>
          <w:szCs w:val="26"/>
          <w:lang w:val="en-US"/>
        </w:rPr>
        <w:t xml:space="preserve"> Hệ thống website có thể gặp khó khăn trong việc mở rộng để phục vụ cho các khu vực có quy mô lớn hoặc có nhiều chi nhánh vì ứng dụng hiện tại chỉ phù hợp với các tour du lịch ở Cần Thơ. Cần cải tiến và khắc một số vấn đề để có thể triển khai website sang các khu vực lớn hơn.  </w:t>
      </w:r>
    </w:p>
    <w:p w14:paraId="4402B18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6AA69EF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Tính tương thích:</w:t>
      </w:r>
      <w:r>
        <w:rPr>
          <w:rFonts w:hint="default" w:ascii="Times New Roman" w:hAnsi="Times New Roman" w:cs="Times New Roman"/>
          <w:sz w:val="26"/>
          <w:szCs w:val="26"/>
          <w:lang w:val="en-US"/>
        </w:rPr>
        <w:t xml:space="preserve"> Hệ thống website chưa được tối ưu hóa để có thể vận dụng trên nhiều thiết bị và nhiều hệ điều hành khác nhau. Điều này có thể gây ra nhiều hạn chế, khó khăn và bất tiện cho người dùng. Ảnh hưởng đến trải nghiệm người dùng.</w:t>
      </w:r>
    </w:p>
    <w:p w14:paraId="69ADA51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2E4B6EE0">
      <w:pPr>
        <w:keepNext w:val="0"/>
        <w:keepLines w:val="0"/>
        <w:pageBreakBefore w:val="0"/>
        <w:widowControl/>
        <w:suppressLineNumbers w:val="0"/>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i/>
          <w:iCs/>
          <w:color w:val="000000"/>
          <w:kern w:val="0"/>
          <w:sz w:val="26"/>
          <w:szCs w:val="26"/>
          <w:lang w:val="en-US" w:eastAsia="zh-CN" w:bidi="ar"/>
        </w:rPr>
        <w:t>Hiệu năng và bảo mật</w:t>
      </w:r>
      <w:r>
        <w:rPr>
          <w:rFonts w:hint="default" w:ascii="Times New Roman" w:hAnsi="Times New Roman" w:eastAsia="SimSun" w:cs="Times New Roman"/>
          <w:color w:val="000000"/>
          <w:kern w:val="0"/>
          <w:sz w:val="26"/>
          <w:szCs w:val="26"/>
          <w:lang w:val="en-US" w:eastAsia="zh-CN" w:bidi="ar"/>
        </w:rPr>
        <w:t>: Hệ thống vẫn cần được tối ưu hóa hiệu năng, đặc biệt khi xử lý lượng dữ liệu lớn hoặc truy cập đồng thời từ nhiều người dùng. Mặc dù đã áp dụng các biện pháp bảo mật cơ bản, nhưng vẫn cần bổ sung và kiểm tra bảo mật toàn diện hơn, như mã hóa dữ liệu nhạy cảm hoặc phát hiện xâm nhập trái phép.</w:t>
      </w:r>
    </w:p>
    <w:p w14:paraId="6E207578">
      <w:pPr>
        <w:pStyle w:val="3"/>
        <w:bidi w:val="0"/>
        <w:outlineLvl w:val="0"/>
        <w:rPr>
          <w:rFonts w:hint="default" w:ascii="Times New Roman" w:hAnsi="Times New Roman" w:cs="Times New Roman"/>
        </w:rPr>
      </w:pPr>
      <w:bookmarkStart w:id="145" w:name="_Toc20777"/>
      <w:bookmarkStart w:id="146" w:name="_Toc18849"/>
      <w:bookmarkStart w:id="147" w:name="_Toc11796"/>
      <w:bookmarkStart w:id="148" w:name="_Toc8726"/>
      <w:bookmarkStart w:id="149" w:name="_Toc9214"/>
      <w:bookmarkStart w:id="150" w:name="_Toc3943"/>
      <w:r>
        <w:rPr>
          <w:rFonts w:hint="default" w:ascii="Times New Roman" w:hAnsi="Times New Roman" w:cs="Times New Roman"/>
          <w:lang w:val="en-US" w:eastAsia="zh-CN"/>
        </w:rPr>
        <w:t>4.3.Hướng phát triển</w:t>
      </w:r>
      <w:bookmarkEnd w:id="145"/>
      <w:bookmarkEnd w:id="146"/>
      <w:bookmarkEnd w:id="147"/>
      <w:bookmarkEnd w:id="148"/>
      <w:bookmarkEnd w:id="149"/>
      <w:bookmarkEnd w:id="150"/>
    </w:p>
    <w:p w14:paraId="30CEE01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Mặc dù đề tài “Xây dựng website quản lý </w:t>
      </w:r>
      <w:r>
        <w:rPr>
          <w:rFonts w:hint="default" w:ascii="Times New Roman" w:hAnsi="Times New Roman" w:cs="Times New Roman"/>
          <w:sz w:val="26"/>
          <w:szCs w:val="26"/>
          <w:lang w:val="en-US"/>
        </w:rPr>
        <w:t>quán Cơm nhà</w:t>
      </w:r>
      <w:r>
        <w:rPr>
          <w:rFonts w:hint="default" w:ascii="Times New Roman" w:hAnsi="Times New Roman" w:cs="Times New Roman"/>
          <w:sz w:val="26"/>
          <w:szCs w:val="26"/>
        </w:rPr>
        <w:t>” đã đạt được nhiều kết quả tích cực trong quá trình xây dựng và vận hành hệ thống, tuy nhiên vẫn còn tồn tại một số hạn chế nhất định. Vì vậy, để nâng cao chất lượng, mở rộng khả năng ứng dụng và đáp ứng tốt hơn nhu cầu thực tế trong tương lai,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một số hướng phát triển cụ thể như sau:</w:t>
      </w:r>
    </w:p>
    <w:p w14:paraId="3D1EBEA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1D0F6D1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Tính năng thanh toán trực tuyến:</w:t>
      </w:r>
      <w:r>
        <w:rPr>
          <w:rFonts w:hint="default" w:ascii="Times New Roman" w:hAnsi="Times New Roman" w:cs="Times New Roman"/>
          <w:sz w:val="26"/>
          <w:szCs w:val="26"/>
          <w:lang w:val="en-US"/>
        </w:rPr>
        <w:t xml:space="preserve"> Phát triển tính năng thanh toán trực tuyến, để khách hàng có thể</w:t>
      </w:r>
      <w:r>
        <w:rPr>
          <w:rFonts w:hint="default" w:ascii="Times New Roman" w:hAnsi="Times New Roman" w:cs="Times New Roman"/>
          <w:sz w:val="26"/>
          <w:szCs w:val="26"/>
        </w:rPr>
        <w:t xml:space="preserve"> thanh toán trực tuyến thông qua các cổng thanh toán phổ biến như Momo, ZaloPay, VNPAY, hoặc PayPal sẽ giúp người dùng dễ dàng thanh toán</w:t>
      </w:r>
      <w:r>
        <w:rPr>
          <w:rFonts w:hint="default" w:ascii="Times New Roman" w:hAnsi="Times New Roman" w:cs="Times New Roman"/>
          <w:sz w:val="26"/>
          <w:szCs w:val="26"/>
          <w:lang w:val="en-US"/>
        </w:rPr>
        <w:t xml:space="preserve"> hơn.</w:t>
      </w:r>
    </w:p>
    <w:p w14:paraId="3E1F89C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p>
    <w:p w14:paraId="5D3460ED">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Hỗ trơ đa ngôn ngữ:</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Ngoài ra, hệ thống cũng cần được mở rộng để hỗ trợ đa ngôn ngữ, trước mắt có thể ưu tiên tiếng Anh, nhằm phục vụ nhóm khách hàng quốc tế. Việc hỗ trợ đa ngôn ngữ không chỉ góp phần nâng cao tính chuyên nghiệp của hệ thống, mà còn giúp mở rộng thị phần và tiếp cận nhiều đối tượng khách hàng hơn, nhất là trong bối cảnh hội nhập và phát triể</w:t>
      </w:r>
      <w:r>
        <w:rPr>
          <w:rFonts w:hint="default" w:ascii="Times New Roman" w:hAnsi="Times New Roman" w:cs="Times New Roman"/>
          <w:sz w:val="26"/>
          <w:szCs w:val="26"/>
          <w:lang w:val="en-US"/>
        </w:rPr>
        <w:t>n hiện nay</w:t>
      </w:r>
      <w:r>
        <w:rPr>
          <w:rFonts w:hint="default" w:ascii="Times New Roman" w:hAnsi="Times New Roman" w:cs="Times New Roman"/>
          <w:sz w:val="26"/>
          <w:szCs w:val="26"/>
        </w:rPr>
        <w:t>.</w:t>
      </w:r>
    </w:p>
    <w:p w14:paraId="56E856BC">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0AB0479">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 xml:space="preserve">Tính năng chăm sóc khách hàng tự động: </w:t>
      </w:r>
      <w:r>
        <w:rPr>
          <w:rFonts w:hint="default" w:ascii="Times New Roman" w:hAnsi="Times New Roman" w:cs="Times New Roman"/>
          <w:sz w:val="26"/>
          <w:szCs w:val="26"/>
          <w:lang w:val="en-US"/>
        </w:rPr>
        <w:t>Tích hợp và phát triển các công cụ hiện đại hỗ trợ khách hàng như chatbot, AI. Giúp cho việc hỗ trợ và chăm sóc khách hàng được chu đáo và hiệu quả hơn. Từ đó giúp khách hàng có niềm tin hơn đốI với hệ thống.</w:t>
      </w:r>
    </w:p>
    <w:p w14:paraId="17D587DE">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p>
    <w:p w14:paraId="4182368A">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Phát triển khả năng mở rộng quy mô và phạm vi triển khai</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rPr>
        <w:t>Hệ thống hiện tại chủ yếu tập trung tại Cần Thơ, vì vậy chưa phù hợp để áp dụng ở các địa phương khác hoặc mở rộng quy mô kinh doanh. Do đó, trong giai đoạn phát triển tiếp theo, cần xây dựng kiến trúc hệ thống theo hướng mô-đun hóa và phân tầng, cho phép quản lý nhiều chi nhánh hoặc khu vực cùng lúc. Cơ sở dữ liệu cũng cần được thiết kế lại để hỗ trợ đa khu vực, phân loại tour theo địa phương, tạo điều kiện thuận lợi cho việc mở rộng ra các tỉnh, thành khác như TP.HCM, Đà Nẵng, Hà Nội,…</w:t>
      </w:r>
    </w:p>
    <w:p w14:paraId="2CF896C2">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6D6CE545">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Pr>
        <w:t>Tăng cường hiệu năng và đảm bảo an toàn bảo mật</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Để hệ thống vận hành ổn định trong thời gian dài và phục vụ lượng người dùng lớn, cần tiến hành tối ưu hiệu năng tổng thể. Cụ thể, có thể cải thiện tốc độ tải trang bằng cách tối ưu truy vấn cơ sở dữ liệu, áp dụng các kỹ thuật cache dữ liệu, giảm thời gian phản hồi của máy chủ. Trong trường hợp mở rộng quy mô, nên chuyển hướng triển khai hệ thống trên nền tảng điện toán đám mây (cloud) như Amazon Web Services, Google Cloud hoặc Microsoft Azure để tận dụng khả năng mở rộng linh hoạt và độ tin cậy cao.</w:t>
      </w:r>
    </w:p>
    <w:p w14:paraId="72F81CEF">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rPr>
      </w:pPr>
    </w:p>
    <w:p w14:paraId="2B4FEF71">
      <w:pPr>
        <w:keepNext w:val="0"/>
        <w:keepLines w:val="0"/>
        <w:pageBreakBefore w:val="0"/>
        <w:widowControl/>
        <w:kinsoku/>
        <w:wordWrap/>
        <w:overflowPunct/>
        <w:topLinePunct w:val="0"/>
        <w:autoSpaceDE/>
        <w:autoSpaceDN/>
        <w:bidi w:val="0"/>
        <w:adjustRightInd/>
        <w:snapToGrid/>
        <w:spacing w:line="240" w:lineRule="auto"/>
        <w:ind w:firstLine="72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i/>
          <w:iCs/>
          <w:sz w:val="26"/>
          <w:szCs w:val="26"/>
        </w:rPr>
        <w:t>Cải thiện giao diện người dùng</w:t>
      </w:r>
      <w:r>
        <w:rPr>
          <w:rFonts w:hint="default" w:ascii="Times New Roman" w:hAnsi="Times New Roman" w:cs="Times New Roman"/>
          <w:i/>
          <w:i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Để nâng cao trải nghiệm người dùng, hệ thống cần được thiết kế lại giao diện theo hướng phản hồi linh hoạt (responsive), đảm bảo hiển thị tốt trên tất cả các thiết bị như máy tính, điện thoại di động và máy tính bảng. Điều này giúp người dùng dễ dàng thao tác dù đang sử dụng thiết bị nào, từ đó tăng mức độ hài lòng và giữ chân khách hàng tốt hơn.</w:t>
      </w:r>
    </w:p>
    <w:p w14:paraId="39E14491">
      <w:pPr>
        <w:bidi w:val="0"/>
        <w:jc w:val="both"/>
        <w:rPr>
          <w:rFonts w:hint="default" w:ascii="Times New Roman" w:hAnsi="Times New Roman" w:cs="Times New Roman"/>
          <w:sz w:val="26"/>
          <w:szCs w:val="26"/>
          <w:lang w:val="en-US"/>
        </w:rPr>
      </w:pPr>
    </w:p>
    <w:p w14:paraId="0AAB6A5C">
      <w:pPr>
        <w:bidi w:val="0"/>
        <w:rPr>
          <w:rFonts w:hint="default" w:ascii="Times New Roman" w:hAnsi="Times New Roman" w:cs="Times New Roman"/>
        </w:rPr>
      </w:pPr>
    </w:p>
    <w:p w14:paraId="462068DF">
      <w:pPr>
        <w:pStyle w:val="2"/>
        <w:bidi w:val="0"/>
        <w:rPr>
          <w:rFonts w:hint="default" w:ascii="Times New Roman" w:hAnsi="Times New Roman" w:cs="Times New Roman"/>
          <w:lang w:val="vi-VN"/>
        </w:rPr>
      </w:pPr>
      <w:r>
        <w:rPr>
          <w:rFonts w:hint="default" w:ascii="Times New Roman" w:hAnsi="Times New Roman" w:cs="Times New Roman"/>
        </w:rPr>
        <w:br w:type="page"/>
      </w:r>
      <w:bookmarkStart w:id="151" w:name="_Toc9445"/>
      <w:bookmarkStart w:id="152" w:name="_Toc25119"/>
      <w:bookmarkStart w:id="153" w:name="_Toc24119"/>
      <w:bookmarkStart w:id="154" w:name="_Toc19293"/>
      <w:bookmarkStart w:id="155" w:name="_Toc18612"/>
      <w:bookmarkStart w:id="156" w:name="_Toc28035"/>
      <w:r>
        <w:rPr>
          <w:rFonts w:hint="default" w:ascii="Times New Roman" w:hAnsi="Times New Roman" w:cs="Times New Roman"/>
        </w:rPr>
        <w:t>TÀI LIỆU THAM KHẢO</w:t>
      </w:r>
      <w:bookmarkEnd w:id="151"/>
      <w:bookmarkEnd w:id="152"/>
      <w:bookmarkEnd w:id="153"/>
      <w:bookmarkEnd w:id="154"/>
      <w:bookmarkEnd w:id="155"/>
      <w:bookmarkEnd w:id="156"/>
    </w:p>
    <w:p w14:paraId="2C847876"/>
    <w:sectPr>
      <w:footerReference r:id="rId10" w:type="default"/>
      <w:pgSz w:w="11850" w:h="16783"/>
      <w:pgMar w:top="216" w:right="1138" w:bottom="216" w:left="1701" w:header="720" w:footer="720" w:gutter="0"/>
      <w:pgNumType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FCF93">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79DF">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EA85B">
    <w:pPr>
      <w:pStyle w:val="3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CC628">
    <w:pPr>
      <w:pStyle w:val="3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09E8">
    <w:pPr>
      <w:pStyle w:val="3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21702">
    <w:pPr>
      <w:pStyle w:val="3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F32BD">
    <w:pPr>
      <w:pStyle w:val="3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4B273">
    <w:pPr>
      <w:pStyle w:val="37"/>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A8D78">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2C0A8D78">
                    <w:pPr>
                      <w:pStyle w:val="37"/>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DECFB"/>
    <w:multiLevelType w:val="multilevel"/>
    <w:tmpl w:val="915DEC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71AA9ED"/>
    <w:multiLevelType w:val="singleLevel"/>
    <w:tmpl w:val="A71AA9ED"/>
    <w:lvl w:ilvl="0" w:tentative="0">
      <w:start w:val="1"/>
      <w:numFmt w:val="upperLetter"/>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95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6D6955"/>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CE02EA"/>
    <w:rsid w:val="06AF7677"/>
    <w:rsid w:val="109E6340"/>
    <w:rsid w:val="10B4463C"/>
    <w:rsid w:val="150B1025"/>
    <w:rsid w:val="23AE5E1D"/>
    <w:rsid w:val="2C0B4192"/>
    <w:rsid w:val="337024C4"/>
    <w:rsid w:val="3FA73E2B"/>
    <w:rsid w:val="3FCF2088"/>
    <w:rsid w:val="42C7290C"/>
    <w:rsid w:val="45514474"/>
    <w:rsid w:val="559F07A7"/>
    <w:rsid w:val="582A1032"/>
    <w:rsid w:val="5D17358F"/>
    <w:rsid w:val="5F793B7C"/>
    <w:rsid w:val="648F5B6B"/>
    <w:rsid w:val="70D2077F"/>
    <w:rsid w:val="76981840"/>
    <w:rsid w:val="7B257904"/>
    <w:rsid w:val="7CE44D74"/>
    <w:rsid w:val="7E5A0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57"/>
    <w:qFormat/>
    <w:uiPriority w:val="0"/>
    <w:pPr>
      <w:keepNext/>
      <w:keepLines/>
      <w:spacing w:before="340" w:after="330" w:line="578" w:lineRule="auto"/>
      <w:jc w:val="center"/>
      <w:outlineLvl w:val="0"/>
    </w:pPr>
    <w:rPr>
      <w:rFonts w:ascii="Times New Roman" w:hAnsi="Times New Roman" w:eastAsia="SimSun"/>
      <w:b/>
      <w:bCs/>
      <w:kern w:val="44"/>
      <w:sz w:val="26"/>
      <w:szCs w:val="44"/>
      <w:lang w:eastAsia="en-US"/>
    </w:rPr>
  </w:style>
  <w:style w:type="paragraph" w:styleId="3">
    <w:name w:val="heading 2"/>
    <w:basedOn w:val="1"/>
    <w:next w:val="1"/>
    <w:semiHidden/>
    <w:unhideWhenUsed/>
    <w:qFormat/>
    <w:uiPriority w:val="0"/>
    <w:pPr>
      <w:keepNext/>
      <w:keepLines/>
      <w:spacing w:before="140" w:after="140" w:line="416" w:lineRule="auto"/>
      <w:outlineLvl w:val="1"/>
    </w:pPr>
    <w:rPr>
      <w:rFonts w:ascii="Times New Roman" w:hAnsi="Times New Roman" w:eastAsia="SimSun"/>
      <w:b/>
      <w:bCs/>
      <w:sz w:val="26"/>
      <w:szCs w:val="32"/>
      <w:lang w:eastAsia="en-US"/>
    </w:rPr>
  </w:style>
  <w:style w:type="paragraph" w:styleId="4">
    <w:name w:val="heading 3"/>
    <w:basedOn w:val="1"/>
    <w:next w:val="1"/>
    <w:link w:val="252"/>
    <w:unhideWhenUsed/>
    <w:qFormat/>
    <w:uiPriority w:val="0"/>
    <w:pPr>
      <w:keepNext/>
      <w:keepLines/>
      <w:spacing w:before="140" w:after="140" w:line="416" w:lineRule="auto"/>
      <w:outlineLvl w:val="2"/>
    </w:pPr>
    <w:rPr>
      <w:rFonts w:ascii="Times New Roman" w:hAnsi="Times New Roman" w:eastAsia="SimSun"/>
      <w:b/>
      <w:bCs/>
      <w:sz w:val="26"/>
      <w:szCs w:val="32"/>
      <w:lang w:eastAsia="en-US"/>
    </w:rPr>
  </w:style>
  <w:style w:type="paragraph" w:styleId="5">
    <w:name w:val="heading 4"/>
    <w:basedOn w:val="1"/>
    <w:next w:val="1"/>
    <w:unhideWhenUsed/>
    <w:qFormat/>
    <w:uiPriority w:val="0"/>
    <w:pPr>
      <w:keepNext/>
      <w:keepLines/>
      <w:spacing w:before="40" w:after="50" w:line="376" w:lineRule="auto"/>
      <w:outlineLvl w:val="3"/>
    </w:pPr>
    <w:rPr>
      <w:rFonts w:ascii="Times New Roman" w:hAnsi="Times New Roman" w:eastAsia="SimSun"/>
      <w:b/>
      <w:bCs/>
      <w:sz w:val="26"/>
      <w:szCs w:val="28"/>
      <w:lang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link w:val="258"/>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pPr>
      <w:ind w:leftChars="0"/>
    </w:pPr>
    <w:rPr>
      <w:rFonts w:ascii="Times New Roman" w:hAnsi="Times New Roman" w:eastAsia="SimSun" w:cs="Times New Roman"/>
      <w:sz w:val="20"/>
      <w:szCs w:val="20"/>
    </w:rPr>
  </w:style>
  <w:style w:type="paragraph" w:customStyle="1" w:styleId="250">
    <w:name w:val="WPSOffice手动目录 2"/>
    <w:qFormat/>
    <w:uiPriority w:val="0"/>
    <w:pPr>
      <w:ind w:leftChars="200"/>
    </w:pPr>
    <w:rPr>
      <w:rFonts w:ascii="Times New Roman" w:hAnsi="Times New Roman" w:eastAsia="SimSun" w:cs="Times New Roman"/>
      <w:sz w:val="20"/>
      <w:szCs w:val="20"/>
    </w:rPr>
  </w:style>
  <w:style w:type="paragraph" w:customStyle="1" w:styleId="251">
    <w:name w:val="WPSOffice手动目录 3"/>
    <w:qFormat/>
    <w:uiPriority w:val="0"/>
    <w:pPr>
      <w:ind w:leftChars="400"/>
    </w:pPr>
    <w:rPr>
      <w:rFonts w:ascii="Times New Roman" w:hAnsi="Times New Roman" w:eastAsia="SimSun" w:cs="Times New Roman"/>
      <w:sz w:val="20"/>
      <w:szCs w:val="20"/>
    </w:rPr>
  </w:style>
  <w:style w:type="character" w:customStyle="1" w:styleId="252">
    <w:name w:val="Heading 3 Char"/>
    <w:link w:val="4"/>
    <w:qFormat/>
    <w:uiPriority w:val="0"/>
    <w:rPr>
      <w:rFonts w:ascii="Times New Roman" w:hAnsi="Times New Roman" w:eastAsia="SimSun"/>
      <w:b/>
      <w:bCs/>
      <w:sz w:val="26"/>
      <w:szCs w:val="32"/>
      <w:lang w:eastAsia="en-US"/>
    </w:rPr>
  </w:style>
  <w:style w:type="table" w:customStyle="1" w:styleId="253">
    <w:name w:val="_Style 42"/>
    <w:basedOn w:val="12"/>
    <w:qFormat/>
    <w:uiPriority w:val="0"/>
    <w:pPr>
      <w:widowControl w:val="0"/>
      <w:jc w:val="both"/>
    </w:pPr>
    <w:tblPr>
      <w:tblCellMar>
        <w:top w:w="0" w:type="dxa"/>
        <w:left w:w="108" w:type="dxa"/>
        <w:bottom w:w="0" w:type="dxa"/>
        <w:right w:w="108" w:type="dxa"/>
      </w:tblCellMar>
    </w:tblPr>
  </w:style>
  <w:style w:type="table" w:customStyle="1" w:styleId="254">
    <w:name w:val="_Style 36"/>
    <w:basedOn w:val="12"/>
    <w:qFormat/>
    <w:uiPriority w:val="0"/>
    <w:pPr>
      <w:widowControl w:val="0"/>
      <w:jc w:val="both"/>
    </w:pPr>
    <w:tblPr>
      <w:tblCellMar>
        <w:top w:w="0" w:type="dxa"/>
        <w:left w:w="108" w:type="dxa"/>
        <w:bottom w:w="0" w:type="dxa"/>
        <w:right w:w="108" w:type="dxa"/>
      </w:tblCellMar>
    </w:tblPr>
  </w:style>
  <w:style w:type="table" w:customStyle="1" w:styleId="255">
    <w:name w:val="_Style 38"/>
    <w:basedOn w:val="12"/>
    <w:qFormat/>
    <w:uiPriority w:val="0"/>
    <w:pPr>
      <w:widowControl w:val="0"/>
      <w:jc w:val="both"/>
    </w:pPr>
    <w:tblPr>
      <w:tblCellMar>
        <w:top w:w="0" w:type="dxa"/>
        <w:left w:w="108" w:type="dxa"/>
        <w:bottom w:w="0" w:type="dxa"/>
        <w:right w:w="108" w:type="dxa"/>
      </w:tblCellMar>
    </w:tblPr>
  </w:style>
  <w:style w:type="table" w:customStyle="1" w:styleId="256">
    <w:name w:val="_Style 37"/>
    <w:basedOn w:val="12"/>
    <w:qFormat/>
    <w:uiPriority w:val="0"/>
    <w:pPr>
      <w:widowControl w:val="0"/>
      <w:jc w:val="both"/>
    </w:pPr>
    <w:tblPr>
      <w:tblCellMar>
        <w:top w:w="0" w:type="dxa"/>
        <w:left w:w="108" w:type="dxa"/>
        <w:bottom w:w="0" w:type="dxa"/>
        <w:right w:w="108" w:type="dxa"/>
      </w:tblCellMar>
    </w:tblPr>
  </w:style>
  <w:style w:type="character" w:customStyle="1" w:styleId="257">
    <w:name w:val="Heading 1 Char"/>
    <w:link w:val="2"/>
    <w:uiPriority w:val="0"/>
    <w:rPr>
      <w:rFonts w:ascii="Times New Roman" w:hAnsi="Times New Roman" w:eastAsia="SimSun"/>
      <w:b/>
      <w:bCs/>
      <w:kern w:val="44"/>
      <w:sz w:val="26"/>
      <w:szCs w:val="44"/>
      <w:lang w:eastAsia="en-US"/>
    </w:rPr>
  </w:style>
  <w:style w:type="character" w:customStyle="1" w:styleId="258">
    <w:name w:val="Balloon Text Char"/>
    <w:link w:val="13"/>
    <w:uiPriority w:val="0"/>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25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2025-09-27T12:16:00Z</dcterms:created>
  <dc:creator>Thúy Nhi</dc:creator>
  <cp:lastModifiedBy>Thúy Nhi</cp:lastModifiedBy>
  <dcterms:modified xsi:type="dcterms:W3CDTF">2025-09-29T04:43:01Z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10DEC0EE0F81476AABAC71828E9842CD_11</vt:lpwstr>
  </property>
</Properties>
</file>